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4A1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&lt;template&gt;</w:t>
      </w:r>
    </w:p>
    <w:p w14:paraId="298DA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&lt;view class="cal-page" :style="{ paddingTop: safeTop + 'px' }"&gt;</w:t>
      </w:r>
    </w:p>
    <w:p w14:paraId="47051B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&lt;view class="topbar"&gt;</w:t>
      </w:r>
    </w:p>
    <w:p w14:paraId="35A30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class="icon-btn" @click="back"&gt;</w:t>
      </w:r>
    </w:p>
    <w:p w14:paraId="11CAA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&lt;image class="icon-img is-back" src="/static/calendar/icon_nav_back_small.png" mode="aspectFit" /&gt;</w:t>
      </w:r>
    </w:p>
    <w:p w14:paraId="285A8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12955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&lt;text class="range"&gt;{{ rangeText }}&lt;/text&gt;</w:t>
      </w:r>
    </w:p>
    <w:p w14:paraId="27671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class="icon-btn" @click="openMembers"&gt;</w:t>
      </w:r>
    </w:p>
    <w:p w14:paraId="02DDC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&lt;image class="icon-img is-user" src="/static/calendar/icon_nav_members.png" mode="aspectFit" /&gt;</w:t>
      </w:r>
    </w:p>
    <w:p w14:paraId="61B63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674CD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&lt;/view&gt;</w:t>
      </w:r>
    </w:p>
    <w:p w14:paraId="75F4C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21FF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&lt;view class="switcher"&gt;</w:t>
      </w:r>
    </w:p>
    <w:p w14:paraId="792996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class="icon-btn" @click="prev"&gt;</w:t>
      </w:r>
    </w:p>
    <w:p w14:paraId="75282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&lt;image class="icon-img is-nav" src="/static/calendar/icon_nav_prev_circle.png" mode="aspectFit" /&gt;</w:t>
      </w:r>
    </w:p>
    <w:p w14:paraId="234463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02B6A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class="seg-wrap"&gt;</w:t>
      </w:r>
    </w:p>
    <w:p w14:paraId="0A47A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&lt;BlSegmented v-model="viewMode" :options="modeOptions" /&gt;</w:t>
      </w:r>
    </w:p>
    <w:p w14:paraId="48A51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13AF4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class="icon-btn" @click="next"&gt;</w:t>
      </w:r>
    </w:p>
    <w:p w14:paraId="73798C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&lt;image class="icon-img is-nav" src="/static/calendar/icon_nav_next_circle.png" mode="aspectFit" /&gt;</w:t>
      </w:r>
    </w:p>
    <w:p w14:paraId="55B7DA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1B6B0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&lt;/view&gt;</w:t>
      </w:r>
    </w:p>
    <w:p w14:paraId="614826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0A85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&lt;view v-if="viewMode === 'month'" class="month"&gt;</w:t>
      </w:r>
    </w:p>
    <w:p w14:paraId="53186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class="weekdays"&gt;</w:t>
      </w:r>
    </w:p>
    <w:p w14:paraId="23EC3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&lt;text v-for="w in weekdays" :key="w" class="wd"&gt;{{ w }}&lt;/text&gt;</w:t>
      </w:r>
    </w:p>
    <w:p w14:paraId="4AC1AE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5F382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class="grid"&gt;</w:t>
      </w:r>
    </w:p>
    <w:p w14:paraId="106F8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v-for="(row, rIdx) in monthRows" :key="rIdx" class="row"&gt;</w:t>
      </w:r>
    </w:p>
    <w:p w14:paraId="7931F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</w:t>
      </w:r>
    </w:p>
    <w:p w14:paraId="0B91D7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v-for="d in row"</w:t>
      </w:r>
    </w:p>
    <w:p w14:paraId="45039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:key="d.key"</w:t>
      </w:r>
    </w:p>
    <w:p w14:paraId="5F339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class="cell"</w:t>
      </w:r>
    </w:p>
    <w:p w14:paraId="5E6BF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:class="{ muted: !d.inMonth, selected: d.key === cursorDateKey, today: d.isToday }"</w:t>
      </w:r>
    </w:p>
    <w:p w14:paraId="5B331C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@click="onMonthCellClick(d)"</w:t>
      </w:r>
    </w:p>
    <w:p w14:paraId="75341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&gt;</w:t>
      </w:r>
    </w:p>
    <w:p w14:paraId="27C14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&lt;view class="day"&gt;</w:t>
      </w:r>
    </w:p>
    <w:p w14:paraId="7FA1E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&lt;text class="day-num"&gt;{{ d.day }}&lt;/text&gt;</w:t>
      </w:r>
    </w:p>
    <w:p w14:paraId="22E2A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&lt;/view&gt;</w:t>
      </w:r>
    </w:p>
    <w:p w14:paraId="17F80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&lt;view class="chips"&gt;</w:t>
      </w:r>
    </w:p>
    <w:p w14:paraId="3A7D6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</w:t>
      </w:r>
    </w:p>
    <w:p w14:paraId="7353B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v-for="ev in d.events"</w:t>
      </w:r>
    </w:p>
    <w:p w14:paraId="42FF5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:key="ev.id"</w:t>
      </w:r>
    </w:p>
    <w:p w14:paraId="7C299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class="chip"</w:t>
      </w:r>
    </w:p>
    <w:p w14:paraId="3788D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:style="{ background: monthEventChipBg(ev) }"</w:t>
      </w:r>
    </w:p>
    <w:p w14:paraId="0A629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@click.stop="openEvent(ev.id)"</w:t>
      </w:r>
    </w:p>
    <w:p w14:paraId="07E1A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&gt;</w:t>
      </w:r>
    </w:p>
    <w:p w14:paraId="3463E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&lt;text class="chip-text" :style="{ color: monthEventChipTextColor(ev) }"&gt;{{ ev.title }}&lt;/text&gt;</w:t>
      </w:r>
    </w:p>
    <w:p w14:paraId="160DF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  <w:sectPr>
          <w:headerReference r:id="rId5" w:type="default"/>
          <w:footerReference r:id="rId6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453F18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&lt;/view&gt;</w:t>
      </w:r>
    </w:p>
    <w:p w14:paraId="4A800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3C8100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104A3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4A263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&lt;/view&gt;</w:t>
      </w:r>
    </w:p>
    <w:p w14:paraId="7E983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6669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&lt;view v-else class="week"&gt;</w:t>
      </w:r>
    </w:p>
    <w:p w14:paraId="077F0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v-for="day in weekList" :key="day.key" class="day-row" @click="onWeekDayRowClick(day)"&gt;</w:t>
      </w:r>
    </w:p>
    <w:p w14:paraId="74A14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class="left"&gt;</w:t>
      </w:r>
    </w:p>
    <w:p w14:paraId="6E03C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&lt;text class="left-wd"&gt;{{ $t(day.weekday) }}&lt;/text&gt;</w:t>
      </w:r>
    </w:p>
    <w:p w14:paraId="01240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class="date-pill" :class="{ 'is-active': day.isToday }"&gt;</w:t>
      </w:r>
    </w:p>
    <w:p w14:paraId="3FD2B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&lt;text class="date-pill-text"&gt;{{ day.date }}&lt;/text&gt;</w:t>
      </w:r>
    </w:p>
    <w:p w14:paraId="461D4E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2416A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757A9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class="right"&gt;</w:t>
      </w:r>
    </w:p>
    <w:p w14:paraId="59995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&lt;template v-if="day.events &amp;&amp; day.events.length"&gt;</w:t>
      </w:r>
    </w:p>
    <w:p w14:paraId="0A9EF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&lt;view v-for="ev in day.events" :key="ev.id" class="event" :style="{ background: eventCardBg(ev) }" @click="openEvent(ev.id)"&gt;</w:t>
      </w:r>
    </w:p>
    <w:p w14:paraId="5E43C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class="event-left"&gt;</w:t>
      </w:r>
    </w:p>
    <w:p w14:paraId="1E24D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&lt;text class="event-title"&gt;{{ ev.title }}&lt;/text&gt;</w:t>
      </w:r>
    </w:p>
    <w:p w14:paraId="3C032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&lt;view class="event-time"&gt;</w:t>
      </w:r>
    </w:p>
    <w:p w14:paraId="6C932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&lt;image class="clock" src="/static/calendar/icon_form_clock.png" mode="aspectFit" /&gt;</w:t>
      </w:r>
    </w:p>
    <w:p w14:paraId="190FF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&lt;text class="event-time-text"&gt;{{ ev.allDay ? $t('全天') : `${ev.startTime || ''}–${ev.endTime || ''}` }}&lt;/text&gt;</w:t>
      </w:r>
    </w:p>
    <w:p w14:paraId="0BFC0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&lt;/view&gt;</w:t>
      </w:r>
    </w:p>
    <w:p w14:paraId="1EDCB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1C24F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class="event-right"&gt;</w:t>
      </w:r>
    </w:p>
    <w:p w14:paraId="074C5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&lt;view v-if="ev.memberIds &amp;&amp; ev.memberIds.length &gt; 1" class="avatars"&gt;</w:t>
      </w:r>
    </w:p>
    <w:p w14:paraId="58E35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&lt;BlAvatar</w:t>
      </w:r>
    </w:p>
    <w:p w14:paraId="62EE7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v-for="mid in ev.memberIds.slice(0, 4)"</w:t>
      </w:r>
    </w:p>
    <w:p w14:paraId="63E5F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:key="mid"</w:t>
      </w:r>
    </w:p>
    <w:p w14:paraId="4CA60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class="member-avatar"</w:t>
      </w:r>
    </w:p>
    <w:p w14:paraId="1F245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:glyph="memberGlyph(mid)"</w:t>
      </w:r>
    </w:p>
    <w:p w14:paraId="04737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:color="memberColor(mid)"</w:t>
      </w:r>
    </w:p>
    <w:p w14:paraId="3EDC8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:src="memberAvatar(mid)"</w:t>
      </w:r>
    </w:p>
    <w:p w14:paraId="7A20A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:size="54"</w:t>
      </w:r>
    </w:p>
    <w:p w14:paraId="4BA5F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/&gt;</w:t>
      </w:r>
    </w:p>
    <w:p w14:paraId="59462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&lt;/view&gt;</w:t>
      </w:r>
    </w:p>
    <w:p w14:paraId="316C4F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&lt;BlAvatar</w:t>
      </w:r>
    </w:p>
    <w:p w14:paraId="40849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v-else</w:t>
      </w:r>
    </w:p>
    <w:p w14:paraId="34005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class="member-avatar"</w:t>
      </w:r>
    </w:p>
    <w:p w14:paraId="4003E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:glyph="memberGlyph(ev.memberIds &amp;&amp; ev.memberIds[0])"</w:t>
      </w:r>
    </w:p>
    <w:p w14:paraId="377CC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:color="memberColor(ev.memberIds &amp;&amp; ev.memberIds[0])"</w:t>
      </w:r>
    </w:p>
    <w:p w14:paraId="7893A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:src="memberAvatar(ev.memberIds &amp;&amp; ev.memberIds[0])"</w:t>
      </w:r>
    </w:p>
    <w:p w14:paraId="5C3D9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:size="58"</w:t>
      </w:r>
    </w:p>
    <w:p w14:paraId="6D2B5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/&gt;</w:t>
      </w:r>
    </w:p>
    <w:p w14:paraId="1CAA2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3212E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&lt;/view&gt;</w:t>
      </w:r>
    </w:p>
    <w:p w14:paraId="4D493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&lt;/template&gt;</w:t>
      </w:r>
    </w:p>
    <w:p w14:paraId="758F7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v-else class="event event-empty" @click.stop="addEventFor(day.key)"&gt;</w:t>
      </w:r>
    </w:p>
    <w:p w14:paraId="61C5D6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&lt;text class="event-empty-text"&gt;{{ $t('无活动') }}&lt;/text&gt;</w:t>
      </w:r>
    </w:p>
    <w:p w14:paraId="69A0E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  <w:sectPr>
          <w:headerReference r:id="rId7" w:type="default"/>
          <w:footerReference r:id="rId8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0FB86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50FD8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1645E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&lt;/view&gt;</w:t>
      </w:r>
    </w:p>
    <w:p w14:paraId="5A7E7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E480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&lt;view class="fab" @click="addEvent"&gt;</w:t>
      </w:r>
    </w:p>
    <w:p w14:paraId="3C1C7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&lt;image class="fab-img" src="/static/common/btn_fab_add.png" mode="aspectFit" /&gt;</w:t>
      </w:r>
    </w:p>
    <w:p w14:paraId="305A29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&lt;/view&gt;</w:t>
      </w:r>
    </w:p>
    <w:p w14:paraId="64C2A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&lt;/view&gt;</w:t>
      </w:r>
    </w:p>
    <w:p w14:paraId="652C3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&lt;/template&gt;</w:t>
      </w:r>
    </w:p>
    <w:p w14:paraId="3D82E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65052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&lt;script setup&gt;</w:t>
      </w:r>
    </w:p>
    <w:p w14:paraId="4A40A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{ computed, onMounted, ref, watch } from 'vue'</w:t>
      </w:r>
    </w:p>
    <w:p w14:paraId="5EA1F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{ onShow } from '@dcloudio/uni-app'</w:t>
      </w:r>
    </w:p>
    <w:p w14:paraId="79BEC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BlSegmented from '../../components/BlSegmented.vue'</w:t>
      </w:r>
    </w:p>
    <w:p w14:paraId="25849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BlAvatar from '../../components/BlAvatar.vue'</w:t>
      </w:r>
    </w:p>
    <w:p w14:paraId="5D49C8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{</w:t>
      </w:r>
    </w:p>
    <w:p w14:paraId="543A8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ensureCalendarState,</w:t>
      </w:r>
    </w:p>
    <w:p w14:paraId="2EF3B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eventsForDate,</w:t>
      </w:r>
    </w:p>
    <w:p w14:paraId="6DE8D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listMembers,</w:t>
      </w:r>
    </w:p>
    <w:p w14:paraId="4A5D5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monthMatrix,</w:t>
      </w:r>
    </w:p>
    <w:p w14:paraId="34738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saveCalendarState,</w:t>
      </w:r>
    </w:p>
    <w:p w14:paraId="5ED09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setMembers,</w:t>
      </w:r>
    </w:p>
    <w:p w14:paraId="30B41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setCalendarCursorDate,</w:t>
      </w:r>
    </w:p>
    <w:p w14:paraId="7E64D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setCalendarViewMode,</w:t>
      </w:r>
    </w:p>
    <w:p w14:paraId="61FDF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weekDays,</w:t>
      </w:r>
    </w:p>
    <w:p w14:paraId="22030B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weekRangeText,</w:t>
      </w:r>
    </w:p>
    <w:p w14:paraId="6164D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dayLabel,</w:t>
      </w:r>
    </w:p>
    <w:p w14:paraId="14E1D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 from '../../utils/calendarStore'</w:t>
      </w:r>
    </w:p>
    <w:p w14:paraId="30478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{ membersApi } from '../../utils/api'</w:t>
      </w:r>
    </w:p>
    <w:p w14:paraId="6636A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{ calendarApi } from '../../utils/api'</w:t>
      </w:r>
    </w:p>
    <w:p w14:paraId="6E9D03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D9E4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state = ref(ensureCalendarState())</w:t>
      </w:r>
    </w:p>
    <w:p w14:paraId="500A4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members = ref(listMembers(state.value))</w:t>
      </w:r>
    </w:p>
    <w:p w14:paraId="1447E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42AD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safeTop = computed(() =&gt; {</w:t>
      </w:r>
    </w:p>
    <w:p w14:paraId="3799C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sys = uni.getSystemInfoSync()</w:t>
      </w:r>
    </w:p>
    <w:p w14:paraId="16513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insets = sys &amp;&amp; sys.safeAreaInsets ? sys.safeAreaInsets : null</w:t>
      </w:r>
    </w:p>
    <w:p w14:paraId="7F025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insets &amp;&amp; typeof insets.top === 'number' ? insets.top : 0</w:t>
      </w:r>
    </w:p>
    <w:p w14:paraId="01C1B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68CCD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E679E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modeOptions = [</w:t>
      </w:r>
    </w:p>
    <w:p w14:paraId="44983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{ label: uni.$t('月'), value: 'month' },</w:t>
      </w:r>
    </w:p>
    <w:p w14:paraId="553A4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{ label: uni.$t('周'), value: 'week' },</w:t>
      </w:r>
    </w:p>
    <w:p w14:paraId="5A253C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]</w:t>
      </w:r>
    </w:p>
    <w:p w14:paraId="10915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6625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viewMode = ref(state.value.viewMode || 'month')</w:t>
      </w:r>
    </w:p>
    <w:p w14:paraId="44509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cursorDateKey = ref(state.value.cursorDate)</w:t>
      </w:r>
    </w:p>
    <w:p w14:paraId="18912B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0C413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weekdays = [uni.$t('周日'), uni.$t('周一'), uni.$t('周二'), uni.$t('周三'), uni.$t('周四'), uni.$t('周五'), uni.$t('周六')]</w:t>
      </w:r>
    </w:p>
    <w:p w14:paraId="069F1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</w:p>
    <w:p w14:paraId="1C5AC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9" w:type="default"/>
          <w:footerReference r:id="rId10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3D29A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rangeText = computed(() =&gt; {</w:t>
      </w:r>
    </w:p>
    <w:p w14:paraId="4FB6E7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(viewMode.value === 'month') {</w:t>
      </w:r>
    </w:p>
    <w:p w14:paraId="4868A8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d = parseKey(cursorDateKey.value)</w:t>
      </w:r>
    </w:p>
    <w:p w14:paraId="5E52C5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`${d.getFullYear()}年-${String(d.getMonth() + 1).padStart(2, '0')}月`</w:t>
      </w:r>
    </w:p>
    <w:p w14:paraId="5FA47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53120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weekRangeText(cursorDateKey.value)</w:t>
      </w:r>
    </w:p>
    <w:p w14:paraId="2A48C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4FF9F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65088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parseKey(key) {</w:t>
      </w:r>
    </w:p>
    <w:p w14:paraId="42ADE2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parts = String(key || '').split('-')</w:t>
      </w:r>
    </w:p>
    <w:p w14:paraId="41A28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(parts.length !== 3) return new Date()</w:t>
      </w:r>
    </w:p>
    <w:p w14:paraId="4BC62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new Date(Number(parts[0]), Number(parts[1]) - 1, Number(parts[2]))</w:t>
      </w:r>
    </w:p>
    <w:p w14:paraId="3D4B1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78D9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1EB2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formatKey(d) {</w:t>
      </w:r>
    </w:p>
    <w:p w14:paraId="425C97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`${d.getFullYear()}-${String(d.getMonth() + 1).padStart(2, '0')}-${String(d.getDate()).padStart(2, '0')}`</w:t>
      </w:r>
    </w:p>
    <w:p w14:paraId="0EE414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30A12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C9C7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todayKey() {</w:t>
      </w:r>
    </w:p>
    <w:p w14:paraId="63360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formatKey(new Date())</w:t>
      </w:r>
    </w:p>
    <w:p w14:paraId="217A1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35FCA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57A8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watch(viewMode, (v) =&gt; {</w:t>
      </w:r>
    </w:p>
    <w:p w14:paraId="6D5F4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state.value = setCalendarViewMode(state.value, v)</w:t>
      </w:r>
    </w:p>
    <w:p w14:paraId="70D97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;(async () =&gt; {</w:t>
      </w:r>
    </w:p>
    <w:p w14:paraId="4FF255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syncRemoteMatters()</w:t>
      </w:r>
    </w:p>
    <w:p w14:paraId="70DA8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state.value = ensureCalendarState()</w:t>
      </w:r>
    </w:p>
    <w:p w14:paraId="206AF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refreshMembers()</w:t>
      </w:r>
    </w:p>
    <w:p w14:paraId="452B1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})()</w:t>
      </w:r>
    </w:p>
    <w:p w14:paraId="7C3039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51657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474A8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watch(cursorDateKey, (v) =&gt; {</w:t>
      </w:r>
    </w:p>
    <w:p w14:paraId="1B5F8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state.value = setCalendarCursorDate(state.value, v)</w:t>
      </w:r>
    </w:p>
    <w:p w14:paraId="4BB5DA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;(async () =&gt; {</w:t>
      </w:r>
    </w:p>
    <w:p w14:paraId="0CC3F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syncRemoteMatters()</w:t>
      </w:r>
    </w:p>
    <w:p w14:paraId="35C82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state.value = ensureCalendarState()</w:t>
      </w:r>
    </w:p>
    <w:p w14:paraId="1BC6D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refreshMembers()</w:t>
      </w:r>
    </w:p>
    <w:p w14:paraId="2CCF9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})()</w:t>
      </w:r>
    </w:p>
    <w:p w14:paraId="7F222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6C565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4312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refreshMembers() {</w:t>
      </w:r>
    </w:p>
    <w:p w14:paraId="41B2D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members.value = listMembers(state.value)</w:t>
      </w:r>
    </w:p>
    <w:p w14:paraId="5A3A8D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171A2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3714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async function syncRemoteMembers() {</w:t>
      </w:r>
    </w:p>
    <w:p w14:paraId="03C0E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logged = !!uni.getStorageSync('auth_logged_in')</w:t>
      </w:r>
    </w:p>
    <w:p w14:paraId="3F927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(!logged) return false</w:t>
      </w:r>
    </w:p>
    <w:p w14:paraId="597C7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try {</w:t>
      </w:r>
    </w:p>
    <w:p w14:paraId="1705FF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list = await membersApi.getMemberList()</w:t>
      </w:r>
    </w:p>
    <w:p w14:paraId="5C4859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setMembers(state.value, membersApi.mapRemoteMembersToLocalMembers(list))</w:t>
      </w:r>
    </w:p>
    <w:p w14:paraId="69F2D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11" w:type="default"/>
          <w:footerReference r:id="rId12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16F53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state.value = ensureCalendarState()</w:t>
      </w:r>
    </w:p>
    <w:p w14:paraId="5EBBC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refreshMembers()</w:t>
      </w:r>
    </w:p>
    <w:p w14:paraId="42844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true</w:t>
      </w:r>
    </w:p>
    <w:p w14:paraId="7FC6E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 catch (e) {</w:t>
      </w:r>
    </w:p>
    <w:p w14:paraId="73D17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false</w:t>
      </w:r>
    </w:p>
    <w:p w14:paraId="2B270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30847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1C351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417F7C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rangeForRemoteFetch() {</w:t>
      </w:r>
    </w:p>
    <w:p w14:paraId="6E6C0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(viewMode.value === 'week') {</w:t>
      </w:r>
    </w:p>
    <w:p w14:paraId="6A4CF6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days = weekDays(cursorDateKey.value)</w:t>
      </w:r>
    </w:p>
    <w:p w14:paraId="6D250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start = days &amp;&amp; days[0] ? formatKey(days[0]) : cursorDateKey.value</w:t>
      </w:r>
    </w:p>
    <w:p w14:paraId="165888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end = days &amp;&amp; days[6] ? formatKey(days[6]) : cursorDateKey.value</w:t>
      </w:r>
    </w:p>
    <w:p w14:paraId="71ED04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{ start, end }</w:t>
      </w:r>
    </w:p>
    <w:p w14:paraId="7091F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2D6B82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rows = monthMatrix(cursorDateKey.value)</w:t>
      </w:r>
    </w:p>
    <w:p w14:paraId="3DA46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flat = []</w:t>
      </w:r>
    </w:p>
    <w:p w14:paraId="26C95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for (const r of rows || []) {</w:t>
      </w:r>
    </w:p>
    <w:p w14:paraId="79D78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for (const d of r || []) flat.push(d)</w:t>
      </w:r>
    </w:p>
    <w:p w14:paraId="7C2C59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0F8F0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start = flat[0] ? formatKey(flat[0]) : cursorDateKey.value</w:t>
      </w:r>
    </w:p>
    <w:p w14:paraId="4FC50F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end = flat.length ? formatKey(flat[flat.length - 1]) : cursorDateKey.value</w:t>
      </w:r>
    </w:p>
    <w:p w14:paraId="0DCE9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{ start, end }</w:t>
      </w:r>
    </w:p>
    <w:p w14:paraId="39A0B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0E83B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6C536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async function syncRemoteMatters() {</w:t>
      </w:r>
    </w:p>
    <w:p w14:paraId="7431B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logged = !!uni.getStorageSync('auth_logged_in')</w:t>
      </w:r>
    </w:p>
    <w:p w14:paraId="63B50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(!logged) return false</w:t>
      </w:r>
    </w:p>
    <w:p w14:paraId="2F85E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try {</w:t>
      </w:r>
    </w:p>
    <w:p w14:paraId="60657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keyOf = (e) =&gt; {</w:t>
      </w:r>
    </w:p>
    <w:p w14:paraId="33200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it = e &amp;&amp; typeof e === 'object' ? e : {}</w:t>
      </w:r>
    </w:p>
    <w:p w14:paraId="6BB5B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date = String(it.startDate || '').trim()</w:t>
      </w:r>
    </w:p>
    <w:p w14:paraId="03FB2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allDay = !!it.allDay</w:t>
      </w:r>
    </w:p>
    <w:p w14:paraId="3C85BF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start = allDay ? '' : String(it.startTime || '').trim()</w:t>
      </w:r>
    </w:p>
    <w:p w14:paraId="2AECD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end = allDay ? '' : String(it.endTime || '').trim()</w:t>
      </w:r>
    </w:p>
    <w:p w14:paraId="6E05F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title = String(it.title || '').trim()</w:t>
      </w:r>
    </w:p>
    <w:p w14:paraId="1F24D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mids = Array.isArray(it.memberIds) ? it.memberIds.map((x) =&gt; String(x || '').trim()).filter(Boolean).sort().join(',') : ''</w:t>
      </w:r>
    </w:p>
    <w:p w14:paraId="18B39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return `${date}|${allDay ? 1 : 0}|${start}|${end}|${title}|${mids}`</w:t>
      </w:r>
    </w:p>
    <w:p w14:paraId="0B37D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}</w:t>
      </w:r>
    </w:p>
    <w:p w14:paraId="604A6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{ start, end } = rangeForRemoteFetch()</w:t>
      </w:r>
    </w:p>
    <w:p w14:paraId="51E74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list = await calendarApi.getMatterInfoList({ startDate: start, endDate: end })</w:t>
      </w:r>
    </w:p>
    <w:p w14:paraId="4A542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remoteEvents = calendarApi.mapRemoteMattersToLocalEvents(list)</w:t>
      </w:r>
    </w:p>
    <w:p w14:paraId="1F536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localEvents = (state.value.events || []).filter((e) =&gt; !/^\d+$/.test(String(e &amp;&amp; e.id ? e.id : '')))</w:t>
      </w:r>
    </w:p>
    <w:p w14:paraId="3CB28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remoteKeys = new Set(remoteEvents.map((e) =&gt; keyOf(e)))</w:t>
      </w:r>
    </w:p>
    <w:p w14:paraId="05948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keptLocal = localEvents.filter((e) =&gt; !remoteKeys.has(keyOf(e)))</w:t>
      </w:r>
    </w:p>
    <w:p w14:paraId="67044F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merged = [...keptLocal, ...remoteEvents]</w:t>
      </w:r>
    </w:p>
    <w:p w14:paraId="66D42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unique = []</w:t>
      </w:r>
    </w:p>
    <w:p w14:paraId="7A3E4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seen = new Map()</w:t>
      </w:r>
    </w:p>
    <w:p w14:paraId="6D4BF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for (const e of merged) {</w:t>
      </w:r>
    </w:p>
    <w:p w14:paraId="66614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k = keyOf(e)</w:t>
      </w:r>
    </w:p>
    <w:p w14:paraId="080A4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13" w:type="default"/>
          <w:footerReference r:id="rId14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664BE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prev = seen.get(k)</w:t>
      </w:r>
    </w:p>
    <w:p w14:paraId="31FC8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if (!prev) {</w:t>
      </w:r>
    </w:p>
    <w:p w14:paraId="4C131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seen.set(k, e)</w:t>
      </w:r>
    </w:p>
    <w:p w14:paraId="22065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continue</w:t>
      </w:r>
    </w:p>
    <w:p w14:paraId="6F0AB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}</w:t>
      </w:r>
    </w:p>
    <w:p w14:paraId="7336C9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prevRemote = /^\d+$/.test(String(prev &amp;&amp; prev.id ? prev.id : ''))</w:t>
      </w:r>
    </w:p>
    <w:p w14:paraId="68654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curRemote = /^\d+$/.test(String(e &amp;&amp; e.id ? e.id : ''))</w:t>
      </w:r>
    </w:p>
    <w:p w14:paraId="4B541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if (!prevRemote &amp;&amp; curRemote) seen.set(k, e)</w:t>
      </w:r>
    </w:p>
    <w:p w14:paraId="6B566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}</w:t>
      </w:r>
    </w:p>
    <w:p w14:paraId="1B2DD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for (const v of seen.values()) unique.push(v)</w:t>
      </w:r>
    </w:p>
    <w:p w14:paraId="0BFA6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state.value.events = unique</w:t>
      </w:r>
    </w:p>
    <w:p w14:paraId="73152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saveCalendarState(state.value)</w:t>
      </w:r>
    </w:p>
    <w:p w14:paraId="47F97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true</w:t>
      </w:r>
    </w:p>
    <w:p w14:paraId="17EEE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 catch (e) {</w:t>
      </w:r>
    </w:p>
    <w:p w14:paraId="3F23C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false</w:t>
      </w:r>
    </w:p>
    <w:p w14:paraId="5594D2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137CE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5F8AE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7E92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onMounted(() =&gt; {</w:t>
      </w:r>
    </w:p>
    <w:p w14:paraId="3FA219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cursorDateKey.value = todayKey()</w:t>
      </w:r>
    </w:p>
    <w:p w14:paraId="796A7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refreshMembers()</w:t>
      </w:r>
    </w:p>
    <w:p w14:paraId="54F4F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71AAB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A6E3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onShow(() =&gt; {</w:t>
      </w:r>
    </w:p>
    <w:p w14:paraId="6B897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;(async () =&gt; {</w:t>
      </w:r>
    </w:p>
    <w:p w14:paraId="06C65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syncRemoteMembers()</w:t>
      </w:r>
    </w:p>
    <w:p w14:paraId="111D4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syncRemoteMatters()</w:t>
      </w:r>
    </w:p>
    <w:p w14:paraId="5D10A0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state.value = ensureCalendarState()</w:t>
      </w:r>
    </w:p>
    <w:p w14:paraId="4FFBC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refreshMembers()</w:t>
      </w:r>
    </w:p>
    <w:p w14:paraId="5BFC2D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})()</w:t>
      </w:r>
    </w:p>
    <w:p w14:paraId="6091BD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59D7F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A28E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monthRows = computed(() =&gt; {</w:t>
      </w:r>
    </w:p>
    <w:p w14:paraId="25836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rows = monthMatrix(cursorDateKey.value)</w:t>
      </w:r>
    </w:p>
    <w:p w14:paraId="00FD7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cursor = parseKey(cursorDateKey.value)</w:t>
      </w:r>
    </w:p>
    <w:p w14:paraId="6D87F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m = cursor.getMonth()</w:t>
      </w:r>
    </w:p>
    <w:p w14:paraId="55808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tKey = todayKey()</w:t>
      </w:r>
    </w:p>
    <w:p w14:paraId="5BB93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rows.map((r) =&gt;</w:t>
      </w:r>
    </w:p>
    <w:p w14:paraId="17036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r.map((d) =&gt; {</w:t>
      </w:r>
    </w:p>
    <w:p w14:paraId="582832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key = formatKey(d)</w:t>
      </w:r>
    </w:p>
    <w:p w14:paraId="53B4E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return {</w:t>
      </w:r>
    </w:p>
    <w:p w14:paraId="1F7E0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key,</w:t>
      </w:r>
    </w:p>
    <w:p w14:paraId="10A08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day: d.getDate(),</w:t>
      </w:r>
    </w:p>
    <w:p w14:paraId="6ADF6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inMonth: d.getMonth() === m,</w:t>
      </w:r>
    </w:p>
    <w:p w14:paraId="182FF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events: eventsForDate(state.value, key).slice(0, 3),</w:t>
      </w:r>
    </w:p>
    <w:p w14:paraId="48755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isToday: key === tKey,</w:t>
      </w:r>
    </w:p>
    <w:p w14:paraId="1CA2A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}</w:t>
      </w:r>
    </w:p>
    <w:p w14:paraId="60193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}),</w:t>
      </w:r>
    </w:p>
    <w:p w14:paraId="628C3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)</w:t>
      </w:r>
    </w:p>
    <w:p w14:paraId="40C48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30247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15" w:type="default"/>
          <w:footerReference r:id="rId16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658427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7076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weekList = computed(() =&gt; {</w:t>
      </w:r>
    </w:p>
    <w:p w14:paraId="0D8C9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days = weekDays(cursorDateKey.value)</w:t>
      </w:r>
    </w:p>
    <w:p w14:paraId="36572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tKey = todayKey()</w:t>
      </w:r>
    </w:p>
    <w:p w14:paraId="0A93B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days.map((d) =&gt; {</w:t>
      </w:r>
    </w:p>
    <w:p w14:paraId="3BEAA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key = formatKey(d)</w:t>
      </w:r>
    </w:p>
    <w:p w14:paraId="3512E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label = dayLabel(d)</w:t>
      </w:r>
    </w:p>
    <w:p w14:paraId="1A9DE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{</w:t>
      </w:r>
    </w:p>
    <w:p w14:paraId="33CF8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key,</w:t>
      </w:r>
    </w:p>
    <w:p w14:paraId="5F267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weekday: label.weekday,</w:t>
      </w:r>
    </w:p>
    <w:p w14:paraId="25B802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date: label.date,</w:t>
      </w:r>
    </w:p>
    <w:p w14:paraId="33640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events: eventsForDate(state.value, key),</w:t>
      </w:r>
    </w:p>
    <w:p w14:paraId="0ED43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isToday: key === tKey,</w:t>
      </w:r>
    </w:p>
    <w:p w14:paraId="05965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}</w:t>
      </w:r>
    </w:p>
    <w:p w14:paraId="53ED3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})</w:t>
      </w:r>
    </w:p>
    <w:p w14:paraId="68C13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4ED91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30A7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setCursor(key) {</w:t>
      </w:r>
    </w:p>
    <w:p w14:paraId="550AA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cursorDateKey.value = key</w:t>
      </w:r>
    </w:p>
    <w:p w14:paraId="576FB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98D0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26D4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onMonthCellClick(d) {</w:t>
      </w:r>
    </w:p>
    <w:p w14:paraId="73E0B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(!d || !d.key) return</w:t>
      </w:r>
    </w:p>
    <w:p w14:paraId="437F5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(!d.events || !d.events.length) {</w:t>
      </w:r>
    </w:p>
    <w:p w14:paraId="1F6AD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addEventFor(d.key)</w:t>
      </w:r>
    </w:p>
    <w:p w14:paraId="44BF1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</w:t>
      </w:r>
    </w:p>
    <w:p w14:paraId="395E7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07BCF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setCursor(d.key)</w:t>
      </w:r>
    </w:p>
    <w:p w14:paraId="139D8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02E13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76807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onWeekDayRowClick(day) {</w:t>
      </w:r>
    </w:p>
    <w:p w14:paraId="7981F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(!day || !day.key) return</w:t>
      </w:r>
    </w:p>
    <w:p w14:paraId="4AA8E8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(!day.events || !day.events.length) addEventFor(day.key)</w:t>
      </w:r>
    </w:p>
    <w:p w14:paraId="5FE74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3E932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A5FC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shiftWeek(deltaWeeks) {</w:t>
      </w:r>
    </w:p>
    <w:p w14:paraId="4D985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 = parseKey(cursorDateKey.value)</w:t>
      </w:r>
    </w:p>
    <w:p w14:paraId="39BAD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d.setDate(d.getDate() + 7 * deltaWeeks)</w:t>
      </w:r>
    </w:p>
    <w:p w14:paraId="68077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setCursor(formatKey(d))</w:t>
      </w:r>
    </w:p>
    <w:p w14:paraId="5961B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1B4E3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1FBF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shiftMonth(deltaMonths) {</w:t>
      </w:r>
    </w:p>
    <w:p w14:paraId="1BB0F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 = parseKey(cursorDateKey.value)</w:t>
      </w:r>
    </w:p>
    <w:p w14:paraId="0436E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day = d.getDate()</w:t>
      </w:r>
    </w:p>
    <w:p w14:paraId="6156D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target = new Date(d.getFullYear(), d.getMonth() + deltaMonths, 1)</w:t>
      </w:r>
    </w:p>
    <w:p w14:paraId="09C30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last = new Date(target.getFullYear(), target.getMonth() + 1, 0).getDate()</w:t>
      </w:r>
    </w:p>
    <w:p w14:paraId="58D07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target.setDate(Math.min(day, last))</w:t>
      </w:r>
    </w:p>
    <w:p w14:paraId="5F7DF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setCursor(formatKey(target))</w:t>
      </w:r>
    </w:p>
    <w:p w14:paraId="6B06FF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5E9E3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B0E7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17" w:type="default"/>
          <w:footerReference r:id="rId18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7BD95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prev() {</w:t>
      </w:r>
    </w:p>
    <w:p w14:paraId="72C28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(viewMode.value === 'month') {</w:t>
      </w:r>
    </w:p>
    <w:p w14:paraId="34D29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shiftMonth(-1)</w:t>
      </w:r>
    </w:p>
    <w:p w14:paraId="7D421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</w:t>
      </w:r>
    </w:p>
    <w:p w14:paraId="7E53D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78BAA6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shiftWeek(-1)</w:t>
      </w:r>
    </w:p>
    <w:p w14:paraId="0B688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44FFE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6BFDB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next() {</w:t>
      </w:r>
    </w:p>
    <w:p w14:paraId="7B4C1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(viewMode.value === 'month') {</w:t>
      </w:r>
    </w:p>
    <w:p w14:paraId="01F05E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shiftMonth(1)</w:t>
      </w:r>
    </w:p>
    <w:p w14:paraId="280CFB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</w:t>
      </w:r>
    </w:p>
    <w:p w14:paraId="78577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7D869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shiftWeek(1)</w:t>
      </w:r>
    </w:p>
    <w:p w14:paraId="5C828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6E7CD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EDC06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back() {</w:t>
      </w:r>
    </w:p>
    <w:p w14:paraId="6354EE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uni.navigateBack()</w:t>
      </w:r>
    </w:p>
    <w:p w14:paraId="5176D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4F26B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3E71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addEvent() {</w:t>
      </w:r>
    </w:p>
    <w:p w14:paraId="6F773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addEventFor(cursorDateKey.value)</w:t>
      </w:r>
    </w:p>
    <w:p w14:paraId="16404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D65E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44E2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addEventFor(dateKey) {</w:t>
      </w:r>
    </w:p>
    <w:p w14:paraId="4C3387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uni.navigateTo({ url: `/pages/calendar/event-form?date=${dateKey}` })</w:t>
      </w:r>
    </w:p>
    <w:p w14:paraId="19C3A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639635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BCEB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openEvent(id) {</w:t>
      </w:r>
    </w:p>
    <w:p w14:paraId="269BA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uni.navigateTo({ url: `/pages/calendar/event-detail?id=${id}` })</w:t>
      </w:r>
    </w:p>
    <w:p w14:paraId="6067C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48390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9E95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openMembers() {</w:t>
      </w:r>
    </w:p>
    <w:p w14:paraId="54A44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uni.navigateTo({ url: '/pages/members/index' })</w:t>
      </w:r>
    </w:p>
    <w:p w14:paraId="56130C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E158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F958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memberGlyph(id) {</w:t>
      </w:r>
    </w:p>
    <w:p w14:paraId="27656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m = (members.value || []).find((x) =&gt; x.id === id)</w:t>
      </w:r>
    </w:p>
    <w:p w14:paraId="4B9CB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m ? m.glyph : ''</w:t>
      </w:r>
    </w:p>
    <w:p w14:paraId="6F384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1C527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7B2A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memberColor(id) {</w:t>
      </w:r>
    </w:p>
    <w:p w14:paraId="5941B2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m = (members.value || []).find((x) =&gt; x.id === id)</w:t>
      </w:r>
    </w:p>
    <w:p w14:paraId="0FDE2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m &amp;&amp; m.color ? m.color : '#3d6afb'</w:t>
      </w:r>
    </w:p>
    <w:p w14:paraId="75940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043599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73F2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memberAvatar(id) {</w:t>
      </w:r>
    </w:p>
    <w:p w14:paraId="4877B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m = (members.value || []).find((x) =&gt; x.id === id)</w:t>
      </w:r>
    </w:p>
    <w:p w14:paraId="4C582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m &amp;&amp; m.avatarUrl ? m.avatarUrl : ''</w:t>
      </w:r>
    </w:p>
    <w:p w14:paraId="22BD1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4F3D4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19" w:type="default"/>
          <w:footerReference r:id="rId20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13E96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9DC26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rgbaFromColor(color, alpha) {</w:t>
      </w:r>
    </w:p>
    <w:p w14:paraId="1B958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c = String(color || '').trim()</w:t>
      </w:r>
    </w:p>
    <w:p w14:paraId="4810CE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(!c) return `rgba(61, 106, 251, ${alpha})`</w:t>
      </w:r>
    </w:p>
    <w:p w14:paraId="6E8F0C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(c.startsWith('rgba(')) {</w:t>
      </w:r>
    </w:p>
    <w:p w14:paraId="63EDCC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inner = c.slice(5, -1)</w:t>
      </w:r>
    </w:p>
    <w:p w14:paraId="39F854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parts = inner.split(',').map((x) =&gt; x.trim())</w:t>
      </w:r>
    </w:p>
    <w:p w14:paraId="3971D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if (parts.length &gt;= 3) return `rgba(${parts[0]}, ${parts[1]}, ${parts[2]}, ${alpha})`</w:t>
      </w:r>
    </w:p>
    <w:p w14:paraId="304614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c</w:t>
      </w:r>
    </w:p>
    <w:p w14:paraId="1D45F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5395E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(c.startsWith('rgb(')) {</w:t>
      </w:r>
    </w:p>
    <w:p w14:paraId="56ECB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inner = c.slice(4, -1)</w:t>
      </w:r>
    </w:p>
    <w:p w14:paraId="48BD45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parts = inner.split(',').map((x) =&gt; x.trim())</w:t>
      </w:r>
    </w:p>
    <w:p w14:paraId="37B28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if (parts.length &gt;= 3) return `rgba(${parts[0]}, ${parts[1]}, ${parts[2]}, ${alpha})`</w:t>
      </w:r>
    </w:p>
    <w:p w14:paraId="42DF43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c</w:t>
      </w:r>
    </w:p>
    <w:p w14:paraId="45AC1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12E7F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(c[0] === '#') {</w:t>
      </w:r>
    </w:p>
    <w:p w14:paraId="4FB79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let hex = c.slice(1)</w:t>
      </w:r>
    </w:p>
    <w:p w14:paraId="30059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if (hex.length === 3) {</w:t>
      </w:r>
    </w:p>
    <w:p w14:paraId="6A0A8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hex = hex</w:t>
      </w:r>
    </w:p>
    <w:p w14:paraId="05C1B5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.split('')</w:t>
      </w:r>
    </w:p>
    <w:p w14:paraId="598F0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.map((x) =&gt; x + x)</w:t>
      </w:r>
    </w:p>
    <w:p w14:paraId="2C2EBF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.join('')</w:t>
      </w:r>
    </w:p>
    <w:p w14:paraId="18BE0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}</w:t>
      </w:r>
    </w:p>
    <w:p w14:paraId="76AA5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if (hex.length === 6) {</w:t>
      </w:r>
    </w:p>
    <w:p w14:paraId="7D0C33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r = parseInt(hex.slice(0, 2), 16)</w:t>
      </w:r>
    </w:p>
    <w:p w14:paraId="5A204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g = parseInt(hex.slice(2, 4), 16)</w:t>
      </w:r>
    </w:p>
    <w:p w14:paraId="4C5CF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b = parseInt(hex.slice(4, 6), 16)</w:t>
      </w:r>
    </w:p>
    <w:p w14:paraId="3C245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if (Number.isFinite(r) &amp;&amp; Number.isFinite(g) &amp;&amp; Number.isFinite(b)) return `rgba(${r}, ${g}, ${b}, ${alpha})`</w:t>
      </w:r>
    </w:p>
    <w:p w14:paraId="3052FA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}</w:t>
      </w:r>
    </w:p>
    <w:p w14:paraId="6D9106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2C5B0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c</w:t>
      </w:r>
    </w:p>
    <w:p w14:paraId="6D55E7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1AA3C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7187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eventCardBg(ev) {</w:t>
      </w:r>
    </w:p>
    <w:p w14:paraId="77D6F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ids = ev &amp;&amp; Array.isArray(ev.memberIds) ? ev.memberIds.filter(Boolean) : []</w:t>
      </w:r>
    </w:p>
    <w:p w14:paraId="4E4D1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(ids.length === 1) return rgbaFromColor(memberColor(ids[0]), 0.1)</w:t>
      </w:r>
    </w:p>
    <w:p w14:paraId="78DFF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idx = ev &amp;&amp; ev.memberColor !== undefined &amp;&amp; ev.memberColor !== null ? Number(ev.memberColor) : NaN</w:t>
      </w:r>
    </w:p>
    <w:p w14:paraId="3D8AB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(Number.isFinite(idx)) return rgbaFromColor(membersApi.memberHexFromColorIndex(idx), 0.1)</w:t>
      </w:r>
    </w:p>
    <w:p w14:paraId="0D75A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'rgba(17, 17, 17, 0.04)'</w:t>
      </w:r>
    </w:p>
    <w:p w14:paraId="33FB3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7D103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41FF4F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monthEventChipBg(ev) {</w:t>
      </w:r>
    </w:p>
    <w:p w14:paraId="3A102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ids = ev &amp;&amp; Array.isArray(ev.memberIds) ? ev.memberIds.filter(Boolean) : []</w:t>
      </w:r>
    </w:p>
    <w:p w14:paraId="6E0FC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(ids.length === 1) return rgbaFromColor(memberColor(ids[0]), 0.5)</w:t>
      </w:r>
    </w:p>
    <w:p w14:paraId="7FC5B9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idx = ev &amp;&amp; ev.memberColor !== undefined &amp;&amp; ev.memberColor !== null ? Number(ev.memberColor) : NaN</w:t>
      </w:r>
    </w:p>
    <w:p w14:paraId="385E2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(Number.isFinite(idx)) return rgbaFromColor(membersApi.memberHexFromColorIndex(idx), 0.5)</w:t>
      </w:r>
    </w:p>
    <w:p w14:paraId="27B8BF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21" w:type="default"/>
          <w:footerReference r:id="rId22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678CF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monthEventChipTextColor() {</w:t>
      </w:r>
    </w:p>
    <w:p w14:paraId="72662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'#ffffff'</w:t>
      </w:r>
    </w:p>
    <w:p w14:paraId="68E33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CD7F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12E8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uni.$on &amp;&amp; uni.$on('calendar:refresh', () =&gt; {</w:t>
      </w:r>
    </w:p>
    <w:p w14:paraId="24B41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state.value = ensureCalendarState()</w:t>
      </w:r>
    </w:p>
    <w:p w14:paraId="26AF0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viewMode.value = state.value.viewMode || 'month'</w:t>
      </w:r>
    </w:p>
    <w:p w14:paraId="79A28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cursorDateKey.value = state.value.cursorDate</w:t>
      </w:r>
    </w:p>
    <w:p w14:paraId="153C1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refreshMembers()</w:t>
      </w:r>
    </w:p>
    <w:p w14:paraId="18E22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;(async () =&gt; {</w:t>
      </w:r>
    </w:p>
    <w:p w14:paraId="6E185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syncRemoteMembers()</w:t>
      </w:r>
    </w:p>
    <w:p w14:paraId="64C41B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syncRemoteMatters()</w:t>
      </w:r>
    </w:p>
    <w:p w14:paraId="39542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state.value = ensureCalendarState()</w:t>
      </w:r>
    </w:p>
    <w:p w14:paraId="20D6F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refreshMembers()</w:t>
      </w:r>
    </w:p>
    <w:p w14:paraId="1DA2CF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})()</w:t>
      </w:r>
    </w:p>
    <w:p w14:paraId="1B796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70883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&lt;/script&gt;</w:t>
      </w:r>
    </w:p>
    <w:p w14:paraId="41592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6B2E8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&lt;style scoped lang="scss"&gt;</w:t>
      </w:r>
    </w:p>
    <w:p w14:paraId="373F2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.cal-page {</w:t>
      </w:r>
    </w:p>
    <w:p w14:paraId="641AC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padding: 18rpx 28rpx 220rpx;</w:t>
      </w:r>
    </w:p>
    <w:p w14:paraId="2FE6D3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background: #ffffff;</w:t>
      </w:r>
    </w:p>
    <w:p w14:paraId="26274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min-height: 100vh;</w:t>
      </w:r>
    </w:p>
    <w:p w14:paraId="3A782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box-sizing: border-box;</w:t>
      </w:r>
    </w:p>
    <w:p w14:paraId="14A97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7CF9E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B5BA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.topbar {</w:t>
      </w:r>
    </w:p>
    <w:p w14:paraId="2FD01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display: flex;</w:t>
      </w:r>
    </w:p>
    <w:p w14:paraId="47830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align-items: center;</w:t>
      </w:r>
    </w:p>
    <w:p w14:paraId="0779D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justify-content: space-between;</w:t>
      </w:r>
    </w:p>
    <w:p w14:paraId="0E12F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padding: 10rpx 0 12rpx;</w:t>
      </w:r>
    </w:p>
    <w:p w14:paraId="42C6D2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73410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4260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.range {</w:t>
      </w:r>
    </w:p>
    <w:p w14:paraId="0849C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font-size: 40rpx;</w:t>
      </w:r>
    </w:p>
    <w:p w14:paraId="0DAB1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font-weight: 900;</w:t>
      </w:r>
    </w:p>
    <w:p w14:paraId="52612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4C997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D55E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.icon-btn {</w:t>
      </w:r>
    </w:p>
    <w:p w14:paraId="0A469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width: 72rpx;</w:t>
      </w:r>
    </w:p>
    <w:p w14:paraId="2383D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height: 72rpx;</w:t>
      </w:r>
    </w:p>
    <w:p w14:paraId="3D8B0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border-radius: 999rpx;</w:t>
      </w:r>
    </w:p>
    <w:p w14:paraId="33B76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display: flex;</w:t>
      </w:r>
    </w:p>
    <w:p w14:paraId="057CC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align-items: center;</w:t>
      </w:r>
    </w:p>
    <w:p w14:paraId="327F36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justify-content: center;</w:t>
      </w:r>
    </w:p>
    <w:p w14:paraId="355C9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378653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DE48D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.icon {</w:t>
      </w:r>
    </w:p>
    <w:p w14:paraId="04221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font-size: 56rpx;</w:t>
      </w:r>
    </w:p>
    <w:p w14:paraId="29D8E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font-weight: 700;</w:t>
      </w:r>
    </w:p>
    <w:p w14:paraId="5B3A7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23" w:type="default"/>
          <w:footerReference r:id="rId24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7BEE8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&lt;template&gt;</w:t>
      </w:r>
    </w:p>
    <w:p w14:paraId="4769BF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&lt;view class="task-page"&gt;</w:t>
      </w:r>
    </w:p>
    <w:p w14:paraId="5843F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&lt;BlHeader back back-icon-src="/static/task/icon_nav_back_small.png"&gt;</w:t>
      </w:r>
    </w:p>
    <w:p w14:paraId="712BF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&lt;template #center&gt;</w:t>
      </w:r>
    </w:p>
    <w:p w14:paraId="4A5C1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class="center"&gt;</w:t>
      </w:r>
    </w:p>
    <w:p w14:paraId="3FED7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&lt;text class="center-date"&gt;{{ mdText }}&lt;/text&gt;</w:t>
      </w:r>
    </w:p>
    <w:p w14:paraId="5B2FB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class="today-pill" @click="goToday"&gt;</w:t>
      </w:r>
    </w:p>
    <w:p w14:paraId="1FDCFC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&lt;text class="today-refresh"&gt;↻&lt;/text&gt;</w:t>
      </w:r>
    </w:p>
    <w:p w14:paraId="182E1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&lt;text class="today-text"&gt;{{ $t('今天') }}&lt;/text&gt;</w:t>
      </w:r>
    </w:p>
    <w:p w14:paraId="498E1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29DD4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6FCE70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&lt;/template&gt;</w:t>
      </w:r>
    </w:p>
    <w:p w14:paraId="3E8A6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&lt;template #right&gt;</w:t>
      </w:r>
    </w:p>
    <w:p w14:paraId="23AC9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class="right-actions"&gt;</w:t>
      </w:r>
    </w:p>
    <w:p w14:paraId="7C12F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class="icon-btn" @click="openMembers"&gt;</w:t>
      </w:r>
    </w:p>
    <w:p w14:paraId="32050A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&lt;image class="top-icon" src="/static/task/icon_task_members_alt.png" mode="aspectFit" /&gt;</w:t>
      </w:r>
    </w:p>
    <w:p w14:paraId="7A7DD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4276E7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class="icon-btn" @click="openSettings"&gt;</w:t>
      </w:r>
    </w:p>
    <w:p w14:paraId="2E4EC3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&lt;image class="top-icon" src="/static/task/icon_task_list.png" mode="aspectFit" /&gt;</w:t>
      </w:r>
    </w:p>
    <w:p w14:paraId="14E26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140AF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7E01BC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&lt;/template&gt;</w:t>
      </w:r>
    </w:p>
    <w:p w14:paraId="2D63A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&lt;/BlHeader&gt;</w:t>
      </w:r>
    </w:p>
    <w:p w14:paraId="173B3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1A3F7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&lt;view</w:t>
      </w:r>
    </w:p>
    <w:p w14:paraId="193E2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class="top-calendar"</w:t>
      </w:r>
    </w:p>
    <w:p w14:paraId="1E40BE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@touchstart="onCalTouchStart"</w:t>
      </w:r>
    </w:p>
    <w:p w14:paraId="1032D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@touchmove.stop="onCalTouchMove"</w:t>
      </w:r>
    </w:p>
    <w:p w14:paraId="1A0CB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@touchend="onCalTouchEnd"</w:t>
      </w:r>
    </w:p>
    <w:p w14:paraId="77EAE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&gt;</w:t>
      </w:r>
    </w:p>
    <w:p w14:paraId="596EE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v-if="calendarOpen" class="week-labels"&gt;</w:t>
      </w:r>
    </w:p>
    <w:p w14:paraId="7098F7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v-for="w in weekdayLabels" :key="w" class="wlabel"&gt;</w:t>
      </w:r>
    </w:p>
    <w:p w14:paraId="39F72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&lt;text class="wlabel-text"&gt;{{ w }}&lt;/text&gt;</w:t>
      </w:r>
    </w:p>
    <w:p w14:paraId="3E434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23A84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3014D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A6C6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v-if="!calendarOpen" class="week-row"&gt;</w:t>
      </w:r>
    </w:p>
    <w:p w14:paraId="542EC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</w:t>
      </w:r>
    </w:p>
    <w:p w14:paraId="42ABE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v-for="d in weekDaysList"</w:t>
      </w:r>
    </w:p>
    <w:p w14:paraId="29217F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:key="d.key"</w:t>
      </w:r>
    </w:p>
    <w:p w14:paraId="0A074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class="day-cell"</w:t>
      </w:r>
    </w:p>
    <w:p w14:paraId="076D0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:class="{ selected: d.key === cursorKey }"</w:t>
      </w:r>
    </w:p>
    <w:p w14:paraId="038E87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@click="selectDate(d.key)"</w:t>
      </w:r>
    </w:p>
    <w:p w14:paraId="6E59B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&gt;</w:t>
      </w:r>
    </w:p>
    <w:p w14:paraId="04749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&lt;text class="day-wd"&gt;{{ d.wd }}&lt;/text&gt;</w:t>
      </w:r>
    </w:p>
    <w:p w14:paraId="789BF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class="day-body"&gt;</w:t>
      </w:r>
    </w:p>
    <w:p w14:paraId="1E402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&lt;text class="day-num"&gt;{{ d.num }}&lt;/text&gt;</w:t>
      </w:r>
    </w:p>
    <w:p w14:paraId="7BA53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&lt;view v-if="d.dot" class="dot" /&gt;</w:t>
      </w:r>
    </w:p>
    <w:p w14:paraId="739B0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089D6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077EF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25" w:type="default"/>
          <w:footerReference r:id="rId26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219DD8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3DEC9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422A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v-else class="month-grid"&gt;</w:t>
      </w:r>
    </w:p>
    <w:p w14:paraId="4F4F2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v-for="(row, rIdx) in monthRows" :key="rIdx" class="mrow"&gt;</w:t>
      </w:r>
    </w:p>
    <w:p w14:paraId="78767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</w:t>
      </w:r>
    </w:p>
    <w:p w14:paraId="644AE9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v-for="d in row"</w:t>
      </w:r>
    </w:p>
    <w:p w14:paraId="611E7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:key="d.key"</w:t>
      </w:r>
    </w:p>
    <w:p w14:paraId="0B086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class="mcell"</w:t>
      </w:r>
    </w:p>
    <w:p w14:paraId="49D1B8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:class="{ selected: d.key === cursorKey, muted: !d.inMonth }"</w:t>
      </w:r>
    </w:p>
    <w:p w14:paraId="29B7A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@click="selectDate(d.key)"</w:t>
      </w:r>
    </w:p>
    <w:p w14:paraId="3D5E0A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&gt;</w:t>
      </w:r>
    </w:p>
    <w:p w14:paraId="61831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&lt;text class="mnum"&gt;{{ d.num }}&lt;/text&gt;</w:t>
      </w:r>
    </w:p>
    <w:p w14:paraId="51575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&lt;view v-if="d.dot" class="mdot" /&gt;</w:t>
      </w:r>
    </w:p>
    <w:p w14:paraId="2F2EF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540F6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7EA15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30CC38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08ED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class="toggle" @click="toggleCalendar"&gt;</w:t>
      </w:r>
    </w:p>
    <w:p w14:paraId="6DED6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&lt;image class="toggle-img" :class="{ open: calendarOpen }" src="/static/task/icon_chevron_down.png" mode="aspectFit" /&gt;</w:t>
      </w:r>
    </w:p>
    <w:p w14:paraId="6C5FD7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45376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&lt;/view&gt;</w:t>
      </w:r>
    </w:p>
    <w:p w14:paraId="3EAFA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BE0D4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&lt;view class="panel"&gt;</w:t>
      </w:r>
    </w:p>
    <w:p w14:paraId="1D7DC6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class="filters"&gt;</w:t>
      </w:r>
    </w:p>
    <w:p w14:paraId="54643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&lt;scroll-view scroll-x class="filter-scroll" show-scrollbar="false"&gt;</w:t>
      </w:r>
    </w:p>
    <w:p w14:paraId="098333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class="filter-row"&gt;</w:t>
      </w:r>
    </w:p>
    <w:p w14:paraId="28892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&lt;view</w:t>
      </w:r>
    </w:p>
    <w:p w14:paraId="731D52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v-for="f in visibleFilterItems"</w:t>
      </w:r>
    </w:p>
    <w:p w14:paraId="586DD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:key="f.id"</w:t>
      </w:r>
    </w:p>
    <w:p w14:paraId="4430F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class="fitem"</w:t>
      </w:r>
    </w:p>
    <w:p w14:paraId="4792F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:class="{ active: f.id === activeFilter }"</w:t>
      </w:r>
    </w:p>
    <w:p w14:paraId="234B6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@click="activeFilter = f.id"</w:t>
      </w:r>
    </w:p>
    <w:p w14:paraId="56BF3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&gt;</w:t>
      </w:r>
    </w:p>
    <w:p w14:paraId="33D30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v-if="f.id === 'all'" class="circle all" :style="circleRingStyle(f)"&gt;</w:t>
      </w:r>
    </w:p>
    <w:p w14:paraId="48578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&lt;text class="all-text"&gt;{{ $t('全部') }}&lt;/text&gt;</w:t>
      </w:r>
    </w:p>
    <w:p w14:paraId="6A306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3CEE2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v-else class="circle" :style="circleStyle(f)"&gt;</w:t>
      </w:r>
    </w:p>
    <w:p w14:paraId="00E6B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&lt;text class="circle-text"&gt;{{ f.glyph }}&lt;/text&gt;</w:t>
      </w:r>
    </w:p>
    <w:p w14:paraId="3B56AB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12B29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v-if="statsFor(f.id).total &gt; 0" class="stats"&gt;</w:t>
      </w:r>
    </w:p>
    <w:p w14:paraId="5FFBF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&lt;text class="stats-text"&gt;{{ statsFor(f.id).done }}/{{ statsFor(f.id).total }}&lt;/text&gt;</w:t>
      </w:r>
    </w:p>
    <w:p w14:paraId="26876D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1EAF0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v-if="f.id !== 'all' &amp;&amp; statsFor(f.id).total &gt; 0" class="hearts"&gt;</w:t>
      </w:r>
    </w:p>
    <w:p w14:paraId="693CEC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&lt;image class="heart-img" src="/static/task/icon_heart_orange.png" mode="aspectFit" /&gt;</w:t>
      </w:r>
    </w:p>
    <w:p w14:paraId="5A312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&lt;text class="hearts-text"&gt;{{ statsFor(f.id).hearts }}&lt;/text&gt;</w:t>
      </w:r>
    </w:p>
    <w:p w14:paraId="0B1E9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22C45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&lt;/view&gt;</w:t>
      </w:r>
    </w:p>
    <w:p w14:paraId="366E9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1D283C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&lt;/scroll-view&gt;</w:t>
      </w:r>
    </w:p>
    <w:p w14:paraId="26F25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  <w:sectPr>
          <w:headerReference r:id="rId27" w:type="default"/>
          <w:footerReference r:id="rId28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3D96C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7EEF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class="list-wrap"&gt;</w:t>
      </w:r>
    </w:p>
    <w:p w14:paraId="65562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&lt;text class="date-title"&gt;{{ mdText }}&lt;/text&gt;</w:t>
      </w:r>
    </w:p>
    <w:p w14:paraId="2CC0E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42150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v-if="pendingTasks.length" class="list"&gt;</w:t>
      </w:r>
    </w:p>
    <w:p w14:paraId="7D6008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v-for="t in pendingTasks" :key="t.id" class="swipe-item" :class="{ 'is-open': isSwipeRevealed(t.id) }"&gt;</w:t>
      </w:r>
    </w:p>
    <w:p w14:paraId="301CB3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&lt;view class="swipe-actions"&gt;</w:t>
      </w:r>
    </w:p>
    <w:p w14:paraId="20D6DB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class="swipe-btn swipe-edit" @click.stop="swipeEdit(t)"&gt;</w:t>
      </w:r>
    </w:p>
    <w:p w14:paraId="28A88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&lt;image class="swipe-icon" src="/static/common/icon_edit_pencil.png" mode="aspectFit" /&gt;</w:t>
      </w:r>
    </w:p>
    <w:p w14:paraId="403CF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6670C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class="swipe-btn swipe-delete" @click.stop="swipeDelete(t)"&gt;</w:t>
      </w:r>
    </w:p>
    <w:p w14:paraId="495D4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&lt;image class="swipe-icon" src="/static/task/icon_trash.png" mode="aspectFit" /&gt;</w:t>
      </w:r>
    </w:p>
    <w:p w14:paraId="79CC8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54156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&lt;/view&gt;</w:t>
      </w:r>
    </w:p>
    <w:p w14:paraId="44484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&lt;view</w:t>
      </w:r>
    </w:p>
    <w:p w14:paraId="02303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class="swipe-track"</w:t>
      </w:r>
    </w:p>
    <w:p w14:paraId="0BAEC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:class="{ dragging: swipeActiveId === t.id &amp;&amp; swipeLocked === 'x' }"</w:t>
      </w:r>
    </w:p>
    <w:p w14:paraId="368884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:style="{ transform: `translateX(${swipeTranslateX(t.id)}px)` }"</w:t>
      </w:r>
    </w:p>
    <w:p w14:paraId="7C477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@touchstart="onSwipeStart(t.id, $event)"</w:t>
      </w:r>
    </w:p>
    <w:p w14:paraId="0726EC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@touchmove.stop="onSwipeMove(t.id, $event)"</w:t>
      </w:r>
    </w:p>
    <w:p w14:paraId="4A0605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@touchend="onSwipeEnd(t.id, $event)"</w:t>
      </w:r>
    </w:p>
    <w:p w14:paraId="7214E3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@click="onCardTap(t.id)"</w:t>
      </w:r>
    </w:p>
    <w:p w14:paraId="22B03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&gt;</w:t>
      </w:r>
    </w:p>
    <w:p w14:paraId="39C9C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v-if="t.hearts" class="heart-pill"&gt;</w:t>
      </w:r>
    </w:p>
    <w:p w14:paraId="5E89E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&lt;image class="heart-img is-pill" src="/static/task/icon_heart_orange.png" mode="aspectFit" /&gt;</w:t>
      </w:r>
    </w:p>
    <w:p w14:paraId="7DFE2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&lt;text class="pill-text"&gt;{{ t.hearts }}&lt;/text&gt;</w:t>
      </w:r>
    </w:p>
    <w:p w14:paraId="01CF7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3040C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class="card" :class="{ 'has-heart': !!t.hearts }" :style="{ background: taskCardBg(t) }"&gt;</w:t>
      </w:r>
    </w:p>
    <w:p w14:paraId="0D625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&lt;view class="left-icon"&gt;</w:t>
      </w:r>
    </w:p>
    <w:p w14:paraId="6E595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&lt;image v-if="!t.emoji" class="left-icon-img" src="/static/task/icon_title_t.png" mode="aspectFit" /&gt;</w:t>
      </w:r>
    </w:p>
    <w:p w14:paraId="102C3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&lt;text v-else class="left-icon-text"&gt;{{ t.emoji }}&lt;/text&gt;</w:t>
      </w:r>
    </w:p>
    <w:p w14:paraId="62003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&lt;/view&gt;</w:t>
      </w:r>
    </w:p>
    <w:p w14:paraId="16CE3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&lt;view class="mid"&gt;</w:t>
      </w:r>
    </w:p>
    <w:p w14:paraId="71506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&lt;text class="title"&gt;{{ t.title }}&lt;/text&gt;</w:t>
      </w:r>
    </w:p>
    <w:p w14:paraId="0F732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&lt;view v-if="metaText(t)" class="meta"&gt;</w:t>
      </w:r>
    </w:p>
    <w:p w14:paraId="1AA33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&lt;image v-if="metaIconSrc(t)" class="meta-icon" :src="metaIconSrc(t)" mode="aspectFit" /&gt;</w:t>
      </w:r>
    </w:p>
    <w:p w14:paraId="56C77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&lt;text class="meta-text" :class="{ overdue: !!overdueText(t) }"&gt;{{ metaText(t) }}&lt;/text&gt;</w:t>
      </w:r>
    </w:p>
    <w:p w14:paraId="74933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&lt;/view&gt;</w:t>
      </w:r>
    </w:p>
    <w:p w14:paraId="2797C1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&lt;/view&gt;</w:t>
      </w:r>
    </w:p>
    <w:p w14:paraId="6A7426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&lt;view class="assign"&gt;</w:t>
      </w:r>
    </w:p>
    <w:p w14:paraId="601AE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&lt;BlAvatar :glyph="memberGlyph(t.memberId)" :src="memberAvatar(t.memberId)" :color="memberColor(t.memberId)" :size="58" /&gt;</w:t>
      </w:r>
    </w:p>
    <w:p w14:paraId="76FD0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29" w:type="default"/>
          <w:footerReference r:id="rId30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3B75B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v-else class="empty"&gt;</w:t>
      </w:r>
    </w:p>
    <w:p w14:paraId="407947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class="empty-illus"&gt;</w:t>
      </w:r>
    </w:p>
    <w:p w14:paraId="7B82B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&lt;image class="empty-bg" src="/static/task/bg_none_task.png" mode="aspectFit" /&gt;</w:t>
      </w:r>
    </w:p>
    <w:p w14:paraId="1C4E8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6B15D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&lt;text class="empty-text bl-muted"&gt;{{ $t('今天没有待完成的任务') }}&lt;/text&gt;</w:t>
      </w:r>
    </w:p>
    <w:p w14:paraId="5D1095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6863A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0D6C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v-if="settings.showDone" class="done-section"&gt;</w:t>
      </w:r>
    </w:p>
    <w:p w14:paraId="3869D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&lt;text class="done-title"&gt;{{ $t('已完成') }}&lt;/text&gt;</w:t>
      </w:r>
    </w:p>
    <w:p w14:paraId="181B34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v-if="doneTasks.length" class="list"&gt;</w:t>
      </w:r>
    </w:p>
    <w:p w14:paraId="4969E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&lt;view v-for="t in doneTasks" :key="t.id" class="swipe-item" :class="{ 'is-open': isSwipeRevealed(t.id) }"&gt;</w:t>
      </w:r>
    </w:p>
    <w:p w14:paraId="4111A8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class="swipe-actions"&gt;</w:t>
      </w:r>
    </w:p>
    <w:p w14:paraId="60AA9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&lt;view class="swipe-btn swipe-edit" @click.stop="swipeEdit(t)"&gt;</w:t>
      </w:r>
    </w:p>
    <w:p w14:paraId="4C612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&lt;image class="swipe-icon" src="/static/common/icon_edit_pencil.png" mode="aspectFit" /&gt;</w:t>
      </w:r>
    </w:p>
    <w:p w14:paraId="5C5C8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&lt;/view&gt;</w:t>
      </w:r>
    </w:p>
    <w:p w14:paraId="5F0D9E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&lt;view class="swipe-btn swipe-delete" @click.stop="swipeDelete(t)"&gt;</w:t>
      </w:r>
    </w:p>
    <w:p w14:paraId="17CD5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&lt;image class="swipe-icon" src="/static/task/icon_trash.png" mode="aspectFit" /&gt;</w:t>
      </w:r>
    </w:p>
    <w:p w14:paraId="52884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&lt;/view&gt;</w:t>
      </w:r>
    </w:p>
    <w:p w14:paraId="213761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1DEA1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</w:t>
      </w:r>
    </w:p>
    <w:p w14:paraId="373F1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class="swipe-track"</w:t>
      </w:r>
    </w:p>
    <w:p w14:paraId="5D61AC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:class="{ dragging: swipeActiveId === t.id &amp;&amp; swipeLocked === 'x' }"</w:t>
      </w:r>
    </w:p>
    <w:p w14:paraId="55103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:style="{ transform: `translateX(${swipeTranslateX(t.id)}px)` }"</w:t>
      </w:r>
    </w:p>
    <w:p w14:paraId="6AF0A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@touchstart="onSwipeStart(t.id, $event)"</w:t>
      </w:r>
    </w:p>
    <w:p w14:paraId="7D144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@touchmove.stop="onSwipeMove(t.id, $event)"</w:t>
      </w:r>
    </w:p>
    <w:p w14:paraId="3182E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@touchend="onSwipeEnd(t.id, $event)"</w:t>
      </w:r>
    </w:p>
    <w:p w14:paraId="564C0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@click="onCardTap(t.id)"</w:t>
      </w:r>
    </w:p>
    <w:p w14:paraId="248DC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&gt;</w:t>
      </w:r>
    </w:p>
    <w:p w14:paraId="4A587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&lt;view v-if="t.hearts" class="heart-pill green"&gt;</w:t>
      </w:r>
    </w:p>
    <w:p w14:paraId="7147F1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&lt;image class="heart-img is-pill" src="/static/task/icon_heart_orange.png" mode="aspectFit" /&gt;</w:t>
      </w:r>
    </w:p>
    <w:p w14:paraId="6A6FB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&lt;text class="pill-text"&gt;{{ t.hearts }}&lt;/text&gt;</w:t>
      </w:r>
    </w:p>
    <w:p w14:paraId="4EC21C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&lt;/view&gt;</w:t>
      </w:r>
    </w:p>
    <w:p w14:paraId="7B7A2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&lt;view class="card done" :class="{ 'has-heart': !!t.hearts }" :style="{ background: taskCardBg(t) }"&gt;</w:t>
      </w:r>
    </w:p>
    <w:p w14:paraId="71F49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&lt;view class="left-icon done-icon"&gt;</w:t>
      </w:r>
    </w:p>
    <w:p w14:paraId="42ADC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&lt;image v-if="!t.emoji" class="left-icon-img" src="/static/task/icon_title_t.png" mode="aspectFit" /&gt;</w:t>
      </w:r>
    </w:p>
    <w:p w14:paraId="1F1C07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&lt;text v-else class="left-icon-text"&gt;{{ t.emoji }}&lt;/text&gt;</w:t>
      </w:r>
    </w:p>
    <w:p w14:paraId="3A3FE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&lt;/view&gt;</w:t>
      </w:r>
    </w:p>
    <w:p w14:paraId="3D582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&lt;view class="mid"&gt;</w:t>
      </w:r>
    </w:p>
    <w:p w14:paraId="4756F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&lt;text class="title"&gt;{{ t.title }}&lt;/text&gt;</w:t>
      </w:r>
    </w:p>
    <w:p w14:paraId="02797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&lt;view v-if="metaText(t)" class="meta"&gt;</w:t>
      </w:r>
    </w:p>
    <w:p w14:paraId="4C9DFE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  &lt;image v-if="metaIconSrc(t)" class="meta-icon" :src="metaIconSrc(t)" mode="aspectFit" /&gt;</w:t>
      </w:r>
    </w:p>
    <w:p w14:paraId="2A9211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    &lt;text class="meta-text"&gt;{{ metaText(t) }}&lt;/text&gt;</w:t>
      </w:r>
    </w:p>
    <w:p w14:paraId="1DBBD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31" w:type="default"/>
          <w:footerReference r:id="rId32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4D06C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&lt;/view&gt;</w:t>
      </w:r>
    </w:p>
    <w:p w14:paraId="578AD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5903D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&lt;/view&gt;</w:t>
      </w:r>
    </w:p>
    <w:p w14:paraId="79BFB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3A6CF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19BE5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520D2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&lt;/view&gt;</w:t>
      </w:r>
    </w:p>
    <w:p w14:paraId="75F89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33CF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&lt;view class="fab" @click="addTask"&gt;</w:t>
      </w:r>
    </w:p>
    <w:p w14:paraId="074D8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&lt;image class="fab-img" src="/static/common/btn_fab_add.png" mode="aspectFit" /&gt;</w:t>
      </w:r>
    </w:p>
    <w:p w14:paraId="4961C2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&lt;/view&gt;</w:t>
      </w:r>
    </w:p>
    <w:p w14:paraId="3AB65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6CF23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&lt;BlSheet v-model="actionSheetOpen" title="" :confirm-text="''"&gt;</w:t>
      </w:r>
    </w:p>
    <w:p w14:paraId="5BC08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class="action-list"&gt;</w:t>
      </w:r>
    </w:p>
    <w:p w14:paraId="0D1AD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class="action-item" @click="editTask"&gt;&lt;text class="action-text"&gt;{{ $t('编辑') }}&lt;/text&gt;&lt;/view&gt;</w:t>
      </w:r>
    </w:p>
    <w:p w14:paraId="39199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class="action-item danger" @click="askDelete"&gt;&lt;text class="action-text danger-text"&gt;{{ $t('删除') }}&lt;/text&gt;&lt;/view&gt;</w:t>
      </w:r>
    </w:p>
    <w:p w14:paraId="6FB1A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class="action-cancel" @click="actionSheetOpen = false"&gt;&lt;text class="action-cancel-text"&gt;{{ $t('取消') }}&lt;/text&gt;&lt;/view&gt;</w:t>
      </w:r>
    </w:p>
    <w:p w14:paraId="54F71F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5B7941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&lt;/BlSheet&gt;</w:t>
      </w:r>
    </w:p>
    <w:p w14:paraId="2B6E6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8D22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&lt;BlSheet v-model="deleteSheetOpen" title="" :confirm-text="''"&gt;</w:t>
      </w:r>
    </w:p>
    <w:p w14:paraId="327D9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class="action-list"&gt;</w:t>
      </w:r>
    </w:p>
    <w:p w14:paraId="59501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class="action-item" @click="doDelete('one')"&gt;&lt;text class="action-text"&gt;{{ $t('删除此任务') }}&lt;/text&gt;&lt;/view&gt;</w:t>
      </w:r>
    </w:p>
    <w:p w14:paraId="4D077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class="action-item" @click="doDelete('future')"&gt;&lt;text class="action-text"&gt;{{ $t('删除此任务和所有后续任务') }}&lt;/text&gt;&lt;/view&gt;</w:t>
      </w:r>
    </w:p>
    <w:p w14:paraId="7BBFD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class="action-item" @click="doDelete('all')"&gt;&lt;text class="action-text"&gt;{{ $t('删除所有任务') }}&lt;/text&gt;&lt;/view&gt;</w:t>
      </w:r>
    </w:p>
    <w:p w14:paraId="043DF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class="action-cancel" @click="deleteSheetOpen = false"&gt;&lt;text class="action-cancel-text"&gt;{{ $t('取消') }}&lt;/text&gt;&lt;/view&gt;</w:t>
      </w:r>
    </w:p>
    <w:p w14:paraId="79072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1D931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&lt;/BlSheet&gt;</w:t>
      </w:r>
    </w:p>
    <w:p w14:paraId="7EA77F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6E014D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&lt;BlSheet v-model="donePopupOpen" title="" :confirm-text="''"&gt;</w:t>
      </w:r>
    </w:p>
    <w:p w14:paraId="747DF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class="done-pop"&gt;</w:t>
      </w:r>
    </w:p>
    <w:p w14:paraId="4F13FA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class="pop-illus"&gt;</w:t>
      </w:r>
    </w:p>
    <w:p w14:paraId="1F6D8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&lt;image class="pop-burst" src="/static/task/illus_task_done_burst.png" mode="aspectFit" /&gt;</w:t>
      </w:r>
    </w:p>
    <w:p w14:paraId="2015BD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&lt;image class="pop-confetti" src="/static/task/illus_task_done_confetti.png" mode="aspectFit" /&gt;</w:t>
      </w:r>
    </w:p>
    <w:p w14:paraId="275B2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014CD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&lt;text class="pop-title"&gt;{{ $t('太棒了！') }}&lt;/text&gt;</w:t>
      </w:r>
    </w:p>
    <w:p w14:paraId="6848B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&lt;text class="pop-sub"&gt;{{ $t('你今天完成了所有任务。明天继续。') }}&lt;/text&gt;</w:t>
      </w:r>
    </w:p>
    <w:p w14:paraId="76C3CC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class="pop-btn" @click="donePopupOpen = false"&gt;&lt;text class="pop-btn-text"&gt;{{ $t('确认') }}&lt;/text&gt;&lt;/view&gt;</w:t>
      </w:r>
    </w:p>
    <w:p w14:paraId="1CF85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51EB7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&lt;/BlSheet&gt;</w:t>
      </w:r>
    </w:p>
    <w:p w14:paraId="526B1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&lt;/view&gt;</w:t>
      </w:r>
    </w:p>
    <w:p w14:paraId="0049B6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&lt;/template&gt;</w:t>
      </w:r>
    </w:p>
    <w:p w14:paraId="61203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33" w:type="default"/>
          <w:footerReference r:id="rId34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215E5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{</w:t>
      </w:r>
    </w:p>
    <w:p w14:paraId="358DCB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deleteTask,</w:t>
      </w:r>
    </w:p>
    <w:p w14:paraId="58BD4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ensureTaskState,</w:t>
      </w:r>
    </w:p>
    <w:p w14:paraId="6469D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isTaskOverdue,</w:t>
      </w:r>
    </w:p>
    <w:p w14:paraId="62A2A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isTaskDone,</w:t>
      </w:r>
    </w:p>
    <w:p w14:paraId="6BAF7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markTaskDone,</w:t>
      </w:r>
    </w:p>
    <w:p w14:paraId="19EF1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markTaskUndone,</w:t>
      </w:r>
    </w:p>
    <w:p w14:paraId="5DAC1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replaceTaskList,</w:t>
      </w:r>
    </w:p>
    <w:p w14:paraId="22244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setTaskCalendarOpen,</w:t>
      </w:r>
    </w:p>
    <w:p w14:paraId="1CD66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setTaskCursorDate,</w:t>
      </w:r>
    </w:p>
    <w:p w14:paraId="70EC3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taskOverdueText,</w:t>
      </w:r>
    </w:p>
    <w:p w14:paraId="0207A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taskStatsForDate,</w:t>
      </w:r>
    </w:p>
    <w:p w14:paraId="10800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tasksForDate,</w:t>
      </w:r>
    </w:p>
    <w:p w14:paraId="1E19E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 from '../../utils/taskStore'</w:t>
      </w:r>
    </w:p>
    <w:p w14:paraId="465C2C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{ membersApi, tasksApi } from '../../utils/api'</w:t>
      </w:r>
    </w:p>
    <w:p w14:paraId="1F6BC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6E46D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taskState = ref(ensureTaskState())</w:t>
      </w:r>
    </w:p>
    <w:p w14:paraId="5C553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calendarState = ref(ensureCalendarState())</w:t>
      </w:r>
    </w:p>
    <w:p w14:paraId="0A8CA5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08E3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activeFilter = ref('all')</w:t>
      </w:r>
    </w:p>
    <w:p w14:paraId="5CD52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actionSheetOpen = ref(false)</w:t>
      </w:r>
    </w:p>
    <w:p w14:paraId="6ABA5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deleteSheetOpen = ref(false)</w:t>
      </w:r>
    </w:p>
    <w:p w14:paraId="74AC8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donePopupOpen = ref(false)</w:t>
      </w:r>
    </w:p>
    <w:p w14:paraId="62000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activeTaskId = ref('')</w:t>
      </w:r>
    </w:p>
    <w:p w14:paraId="1963E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openSwipeId = ref('')</w:t>
      </w:r>
    </w:p>
    <w:p w14:paraId="4A665C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swipeActiveId = ref('')</w:t>
      </w:r>
    </w:p>
    <w:p w14:paraId="248E4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swipeStartX = ref(0)</w:t>
      </w:r>
    </w:p>
    <w:p w14:paraId="7C7917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swipeStartY = ref(0)</w:t>
      </w:r>
    </w:p>
    <w:p w14:paraId="59397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swipeStartOffset = ref(0)</w:t>
      </w:r>
    </w:p>
    <w:p w14:paraId="5CFFAF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swipeOffsetX = ref(0)</w:t>
      </w:r>
    </w:p>
    <w:p w14:paraId="22155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swipeMoving = ref(false)</w:t>
      </w:r>
    </w:p>
    <w:p w14:paraId="1E94B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swipeLocked = ref('')</w:t>
      </w:r>
    </w:p>
    <w:p w14:paraId="36183B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swipeActionWidthPxRef = ref(0)</w:t>
      </w:r>
    </w:p>
    <w:p w14:paraId="2F784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let swipeRaf = 0</w:t>
      </w:r>
    </w:p>
    <w:p w14:paraId="634A57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let swipeNextX = 0</w:t>
      </w:r>
    </w:p>
    <w:p w14:paraId="5F305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9862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calTouchStartX = ref(0)</w:t>
      </w:r>
    </w:p>
    <w:p w14:paraId="08163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calTouchStartY = ref(0)</w:t>
      </w:r>
    </w:p>
    <w:p w14:paraId="692FB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calLocked = ref('')</w:t>
      </w:r>
    </w:p>
    <w:p w14:paraId="0FC08A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calMoved = ref(false)</w:t>
      </w:r>
    </w:p>
    <w:p w14:paraId="7C3D3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calSuppressSelectUntil = ref(0)</w:t>
      </w:r>
    </w:p>
    <w:p w14:paraId="20055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AADB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weekdayLabels = [uni.$t('周日'), uni.$t('周一'), uni.$t('周二'), uni.$t('周三'), uni.$t('周四'), uni.$t('周五'), uni.$t('周六')]</w:t>
      </w:r>
    </w:p>
    <w:p w14:paraId="660A8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08918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cursorKey = computed(() =&gt; taskState.value.cursorDate)</w:t>
      </w:r>
    </w:p>
    <w:p w14:paraId="74AC1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calendarOpen = computed(() =&gt; !!taskState.value.calendarOpen)</w:t>
      </w:r>
    </w:p>
    <w:p w14:paraId="5EBE09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settings = computed(() =&gt; taskState.value.settings || { sort: 'time', showDone: true, showOverdue: true })</w:t>
      </w:r>
    </w:p>
    <w:p w14:paraId="7FCD3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42F3F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formatMdText(key) {</w:t>
      </w:r>
    </w:p>
    <w:p w14:paraId="788FE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parts = String(key || '').split('-')</w:t>
      </w:r>
    </w:p>
    <w:p w14:paraId="5C43F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35" w:type="default"/>
          <w:footerReference r:id="rId36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2B5677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(parts.length !== 3) return ''</w:t>
      </w:r>
    </w:p>
    <w:p w14:paraId="53F54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`${String(parts[1]).padStart(2, '0')}${uni.$t('月')}${String(parts[2]).padStart(2, '0')}${uni.$t('日')}`</w:t>
      </w:r>
    </w:p>
    <w:p w14:paraId="1796C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6FC11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54C8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parseKey(key) {</w:t>
      </w:r>
    </w:p>
    <w:p w14:paraId="22A26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parts = String(key || '').split('-')</w:t>
      </w:r>
    </w:p>
    <w:p w14:paraId="087888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(parts.length !== 3) return new Date()</w:t>
      </w:r>
    </w:p>
    <w:p w14:paraId="5FB673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new Date(Number(parts[0]), Number(parts[1]) - 1, Number(parts[2]))</w:t>
      </w:r>
    </w:p>
    <w:p w14:paraId="7E0AC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33119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80536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formatKey(d) {</w:t>
      </w:r>
    </w:p>
    <w:p w14:paraId="37F0B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`${d.getFullYear()}-${String(d.getMonth() + 1).padStart(2, '0')}-${String(d.getDate()).padStart(2, '0')}`</w:t>
      </w:r>
    </w:p>
    <w:p w14:paraId="20BA1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3A595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BF1E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shiftCursorMonth(deltaMonths) {</w:t>
      </w:r>
    </w:p>
    <w:p w14:paraId="0FCB9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 = parseKey(cursorKey.value)</w:t>
      </w:r>
    </w:p>
    <w:p w14:paraId="73BCC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day = d.getDate()</w:t>
      </w:r>
    </w:p>
    <w:p w14:paraId="7D931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target = new Date(d.getFullYear(), d.getMonth() + deltaMonths, 1)</w:t>
      </w:r>
    </w:p>
    <w:p w14:paraId="18778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last = new Date(target.getFullYear(), target.getMonth() + 1, 0).getDate()</w:t>
      </w:r>
    </w:p>
    <w:p w14:paraId="2FE09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target.setDate(Math.min(day, last))</w:t>
      </w:r>
    </w:p>
    <w:p w14:paraId="4CAE3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taskState.value = setTaskCursorDate(taskState.value, formatKey(target))</w:t>
      </w:r>
    </w:p>
    <w:p w14:paraId="317F3E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9F33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8DF5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shiftCursorWeek(deltaWeeks) {</w:t>
      </w:r>
    </w:p>
    <w:p w14:paraId="6DC1C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 = parseKey(cursorKey.value)</w:t>
      </w:r>
    </w:p>
    <w:p w14:paraId="1DA905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d.setDate(d.getDate() + 7 * deltaWeeks)</w:t>
      </w:r>
    </w:p>
    <w:p w14:paraId="7F27D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taskState.value = setTaskCursorDate(taskState.value, formatKey(d))</w:t>
      </w:r>
    </w:p>
    <w:p w14:paraId="3777F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36A1E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F4CE4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touchPoint(e) {</w:t>
      </w:r>
    </w:p>
    <w:p w14:paraId="6CD374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t = e &amp;&amp; e.touches &amp;&amp; e.touches[0] ? e.touches[0] : null</w:t>
      </w:r>
    </w:p>
    <w:p w14:paraId="59072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(t &amp;&amp; typeof t.clientX === 'number') return { x: t.clientX, y: t.clientY }</w:t>
      </w:r>
    </w:p>
    <w:p w14:paraId="39269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c = e &amp;&amp; e.changedTouches &amp;&amp; e.changedTouches[0] ? e.changedTouches[0] : null</w:t>
      </w:r>
    </w:p>
    <w:p w14:paraId="17AE7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(c &amp;&amp; typeof c.clientX === 'number') return { x: c.clientX, y: c.clientY }</w:t>
      </w:r>
    </w:p>
    <w:p w14:paraId="1FF2F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{ x: 0, y: 0 }</w:t>
      </w:r>
    </w:p>
    <w:p w14:paraId="5BF63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46F64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0F5C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onCalTouchStart(e) {</w:t>
      </w:r>
    </w:p>
    <w:p w14:paraId="44DC4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p = touchPoint(e)</w:t>
      </w:r>
    </w:p>
    <w:p w14:paraId="55ADC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calTouchStartX.value = p.x</w:t>
      </w:r>
    </w:p>
    <w:p w14:paraId="4A185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calTouchStartY.value = p.y</w:t>
      </w:r>
    </w:p>
    <w:p w14:paraId="7CA5A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calLocked.value = ''</w:t>
      </w:r>
    </w:p>
    <w:p w14:paraId="0DDCE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calMoved.value = false</w:t>
      </w:r>
    </w:p>
    <w:p w14:paraId="75BB8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1EE77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59C5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onCalTouchMove(e) {</w:t>
      </w:r>
    </w:p>
    <w:p w14:paraId="575F1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p = touchPoint(e)</w:t>
      </w:r>
    </w:p>
    <w:p w14:paraId="69F23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dx = p.x - calTouchStartX.value</w:t>
      </w:r>
    </w:p>
    <w:p w14:paraId="0C8FA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dy = p.y - calTouchStartY.value</w:t>
      </w:r>
    </w:p>
    <w:p w14:paraId="22714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37" w:type="default"/>
          <w:footerReference r:id="rId38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0F998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ay = Math.abs(dy)</w:t>
      </w:r>
    </w:p>
    <w:p w14:paraId="7EC5E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(!calLocked.value) {</w:t>
      </w:r>
    </w:p>
    <w:p w14:paraId="2A8A6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if (ax &gt;= 10 || ay &gt;= 10) {</w:t>
      </w:r>
    </w:p>
    <w:p w14:paraId="453D0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calLocked.value = ax &gt;= ay ? 'x' : 'y'</w:t>
      </w:r>
    </w:p>
    <w:p w14:paraId="1BC85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}</w:t>
      </w:r>
    </w:p>
    <w:p w14:paraId="59E20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4C1C2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(calLocked.value === 'x' &amp;&amp; ax &gt;= 10) calMoved.value = true</w:t>
      </w:r>
    </w:p>
    <w:p w14:paraId="70A2E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4C5A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373C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onCalTouchEnd(e) {</w:t>
      </w:r>
    </w:p>
    <w:p w14:paraId="28F85F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(calLocked.value !== 'x' || !calMoved.value) return</w:t>
      </w:r>
    </w:p>
    <w:p w14:paraId="3D2B2E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p = touchPoint(e)</w:t>
      </w:r>
    </w:p>
    <w:p w14:paraId="4953E4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dx = p.x - calTouchStartX.value</w:t>
      </w:r>
    </w:p>
    <w:p w14:paraId="0D033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adx = Math.abs(dx)</w:t>
      </w:r>
    </w:p>
    <w:p w14:paraId="09544F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threshold = 56</w:t>
      </w:r>
    </w:p>
    <w:p w14:paraId="6D53F1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(adx &lt; threshold) return</w:t>
      </w:r>
    </w:p>
    <w:p w14:paraId="2E33D8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calSuppressSelectUntil.value = Date.now() + 350</w:t>
      </w:r>
    </w:p>
    <w:p w14:paraId="0ADCF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(calendarOpen.value) {</w:t>
      </w:r>
    </w:p>
    <w:p w14:paraId="6E141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if (dx &lt; 0) shiftCursorMonth(1)</w:t>
      </w:r>
    </w:p>
    <w:p w14:paraId="7AB6C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else shiftCursorMonth(-1)</w:t>
      </w:r>
    </w:p>
    <w:p w14:paraId="5D172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</w:t>
      </w:r>
    </w:p>
    <w:p w14:paraId="53521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0569B9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(dx &lt; 0) shiftCursorWeek(1)</w:t>
      </w:r>
    </w:p>
    <w:p w14:paraId="47DDC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else shiftCursorWeek(-1)</w:t>
      </w:r>
    </w:p>
    <w:p w14:paraId="1B3C2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4C09A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135C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mdText = computed(() =&gt; formatMdText(cursorKey.value))</w:t>
      </w:r>
    </w:p>
    <w:p w14:paraId="455FC6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41DED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memberList() {</w:t>
      </w:r>
    </w:p>
    <w:p w14:paraId="43D18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base = [</w:t>
      </w:r>
    </w:p>
    <w:p w14:paraId="133E6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{ id: 'me', name: uni.$t('我'), glyph: uni.$t('我'), color: '#4cc38a' },</w:t>
      </w:r>
    </w:p>
    <w:p w14:paraId="6CD9B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...listMembers(calendarState.value).filter((m) =&gt; m.enabled !== false),</w:t>
      </w:r>
    </w:p>
    <w:p w14:paraId="19EED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]</w:t>
      </w:r>
    </w:p>
    <w:p w14:paraId="35458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base</w:t>
      </w:r>
    </w:p>
    <w:p w14:paraId="393D0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72103F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AA39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filterItems = computed(() =&gt; {</w:t>
      </w:r>
    </w:p>
    <w:p w14:paraId="4F5112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ms = memberList()</w:t>
      </w:r>
    </w:p>
    <w:p w14:paraId="70668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other = ms.filter((m) =&gt; m.id !== 'me')</w:t>
      </w:r>
    </w:p>
    <w:p w14:paraId="5B760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list = [</w:t>
      </w:r>
    </w:p>
    <w:p w14:paraId="572C8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{ id: 'all', glyph: '', color: '' },</w:t>
      </w:r>
    </w:p>
    <w:p w14:paraId="7BAFF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other[0] ? { id: other[0].id, glyph: other[0].glyph, color: other[0].color } : null,</w:t>
      </w:r>
    </w:p>
    <w:p w14:paraId="02A95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{ id: 'me', glyph: uni.$t('我'), color: '#4cc38a' },</w:t>
      </w:r>
    </w:p>
    <w:p w14:paraId="2E35DB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...other.slice(1).map((m) =&gt; ({ id: m.id, glyph: m.glyph, color: m.color })),</w:t>
      </w:r>
    </w:p>
    <w:p w14:paraId="3CFCF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].filter((x) =&gt; !!x)</w:t>
      </w:r>
    </w:p>
    <w:p w14:paraId="17536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list</w:t>
      </w:r>
    </w:p>
    <w:p w14:paraId="0AE817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4CE59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63BAA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memberGlyph(id) {</w:t>
      </w:r>
    </w:p>
    <w:p w14:paraId="2A3DC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m = memberList().find((x) =&gt; x.id === id)</w:t>
      </w:r>
    </w:p>
    <w:p w14:paraId="7DD07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39" w:type="default"/>
          <w:footerReference r:id="rId40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51BA86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m ? m.glyph : ''</w:t>
      </w:r>
    </w:p>
    <w:p w14:paraId="689B3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0F4F5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DA9D9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memberColor(id) {</w:t>
      </w:r>
    </w:p>
    <w:p w14:paraId="62C74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m = memberList().find((x) =&gt; x.id === id)</w:t>
      </w:r>
    </w:p>
    <w:p w14:paraId="74C3B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m ? m.color : '#3d6afb'</w:t>
      </w:r>
    </w:p>
    <w:p w14:paraId="2486E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334035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1A3B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memberAvatar(id) {</w:t>
      </w:r>
    </w:p>
    <w:p w14:paraId="56DF4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m = memberList().find((x) =&gt; x.id === id)</w:t>
      </w:r>
    </w:p>
    <w:p w14:paraId="696BB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m &amp;&amp; m.avatarUrl ? m.avatarUrl : ''</w:t>
      </w:r>
    </w:p>
    <w:p w14:paraId="19316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0AA30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D902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todayKey() {</w:t>
      </w:r>
    </w:p>
    <w:p w14:paraId="1ACB6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 = new Date()</w:t>
      </w:r>
    </w:p>
    <w:p w14:paraId="57D3D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`${d.getFullYear()}-${String(d.getMonth() + 1).padStart(2, '0')}-${String(d.getDate()).padStart(2, '0')}`</w:t>
      </w:r>
    </w:p>
    <w:p w14:paraId="6F6E7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05ED3A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B2D7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isRemoteTaskMode() {</w:t>
      </w:r>
    </w:p>
    <w:p w14:paraId="4A7EE8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!!uni.getStorageSync('auth_logged_in')</w:t>
      </w:r>
    </w:p>
    <w:p w14:paraId="266B2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6FA0F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813C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refresh() {</w:t>
      </w:r>
    </w:p>
    <w:p w14:paraId="08B6F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taskState.value = ensureTaskState()</w:t>
      </w:r>
    </w:p>
    <w:p w14:paraId="259A8A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calendarState.value = ensureCalendarState()</w:t>
      </w:r>
    </w:p>
    <w:p w14:paraId="664B56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(!taskState.value.cursorDate) {</w:t>
      </w:r>
    </w:p>
    <w:p w14:paraId="4F9A6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taskState.value.cursorDate = todayKey()</w:t>
      </w:r>
    </w:p>
    <w:p w14:paraId="35325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7715C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041F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0CAF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async function syncRemoteMembers() {</w:t>
      </w:r>
    </w:p>
    <w:p w14:paraId="25C0E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(!isRemoteTaskMode()) return false</w:t>
      </w:r>
    </w:p>
    <w:p w14:paraId="7DAE9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try {</w:t>
      </w:r>
    </w:p>
    <w:p w14:paraId="5727A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list = await membersApi.getMemberList()</w:t>
      </w:r>
    </w:p>
    <w:p w14:paraId="19A3B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setMembers(calendarState.value, membersApi.mapRemoteMembersToLocalMembers(list))</w:t>
      </w:r>
    </w:p>
    <w:p w14:paraId="34A0B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true</w:t>
      </w:r>
    </w:p>
    <w:p w14:paraId="02E4FA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 catch (e) {</w:t>
      </w:r>
    </w:p>
    <w:p w14:paraId="39010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false</w:t>
      </w:r>
    </w:p>
    <w:p w14:paraId="0B145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4BEA4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02DD9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60D6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async function syncRemoteTasks(targetKey = cursorKey.value) {</w:t>
      </w:r>
    </w:p>
    <w:p w14:paraId="0046E1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(!isRemoteTaskMode()) return false</w:t>
      </w:r>
    </w:p>
    <w:p w14:paraId="45449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try {</w:t>
      </w:r>
    </w:p>
    <w:p w14:paraId="04ED9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baseKey = String(targetKey || taskState.value.cursorDate || todayKey())</w:t>
      </w:r>
    </w:p>
    <w:p w14:paraId="3AA46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startDate = baseKey</w:t>
      </w:r>
    </w:p>
    <w:p w14:paraId="5CC16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endDate = baseKey</w:t>
      </w:r>
    </w:p>
    <w:p w14:paraId="7F674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list = await tasksApi.getTaskInfoList({ startDate, endDate })</w:t>
      </w:r>
    </w:p>
    <w:p w14:paraId="134FB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taskState.value = replaceTaskList(taskState.value, list)</w:t>
      </w:r>
    </w:p>
    <w:p w14:paraId="38983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true</w:t>
      </w:r>
    </w:p>
    <w:p w14:paraId="0603D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41" w:type="default"/>
          <w:footerReference r:id="rId42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36A52A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 catch (e) {</w:t>
      </w:r>
    </w:p>
    <w:p w14:paraId="08C15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false</w:t>
      </w:r>
    </w:p>
    <w:p w14:paraId="1A5FE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6AA24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0CE9D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70E7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onLoad(() =&gt; {</w:t>
      </w:r>
    </w:p>
    <w:p w14:paraId="20D17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refresh()</w:t>
      </w:r>
    </w:p>
    <w:p w14:paraId="0CD6D7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taskState.value = setTaskCursorDate(taskState.value, todayKey())</w:t>
      </w:r>
    </w:p>
    <w:p w14:paraId="5E54D2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taskState.value = setTaskCalendarOpen(taskState.value, false)</w:t>
      </w:r>
    </w:p>
    <w:p w14:paraId="7F42F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syncRemoteTasks(todayKey())</w:t>
      </w:r>
    </w:p>
    <w:p w14:paraId="2FE59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36F32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onShow(() =&gt; {</w:t>
      </w:r>
    </w:p>
    <w:p w14:paraId="0F3B47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;(async () =&gt; {</w:t>
      </w:r>
    </w:p>
    <w:p w14:paraId="562A48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syncRemoteMembers()</w:t>
      </w:r>
    </w:p>
    <w:p w14:paraId="1ECAC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syncRemoteTasks(cursorKey.value)</w:t>
      </w:r>
    </w:p>
    <w:p w14:paraId="1E9D15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refresh()</w:t>
      </w:r>
    </w:p>
    <w:p w14:paraId="2F6033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})()</w:t>
      </w:r>
    </w:p>
    <w:p w14:paraId="53EDA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46B33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93D5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updateSwipeActionWidth() {</w:t>
      </w:r>
    </w:p>
    <w:p w14:paraId="2FEC2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sys = uni.getSystemInfoSync()</w:t>
      </w:r>
    </w:p>
    <w:p w14:paraId="6571C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ww = sys &amp;&amp; typeof sys.windowWidth === 'number' ? sys.windowWidth : 375</w:t>
      </w:r>
    </w:p>
    <w:p w14:paraId="7EE9D7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swipeActionWidthPxRef.value = (ww / 750) * swipeActionWidthRpx</w:t>
      </w:r>
    </w:p>
    <w:p w14:paraId="39063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31F115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68804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onMounted(() =&gt; updateSwipeActionWidth())</w:t>
      </w:r>
    </w:p>
    <w:p w14:paraId="396E3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onShow(() =&gt; updateSwipeActionWidth())</w:t>
      </w:r>
    </w:p>
    <w:p w14:paraId="5A65D7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D7FD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weekDaysList = computed(() =&gt; {</w:t>
      </w:r>
    </w:p>
    <w:p w14:paraId="79D22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days = weekDays(cursorKey.value)</w:t>
      </w:r>
    </w:p>
    <w:p w14:paraId="453C2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days.map((d) =&gt; {</w:t>
      </w:r>
    </w:p>
    <w:p w14:paraId="114AB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key = `${d.getFullYear()}-${String(d.getMonth() + 1).padStart(2, '0')}-${String(d.getDate()).padStart(2, '0')}`</w:t>
      </w:r>
    </w:p>
    <w:p w14:paraId="48946C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list = tasksForDate(taskState.value, key, { memberId: activeFilter.value })</w:t>
      </w:r>
    </w:p>
    <w:p w14:paraId="03F9E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{ key, wd: weekdayLabels[d.getDay()], num: d.getDate(), dot: list.length &gt; 0 }</w:t>
      </w:r>
    </w:p>
    <w:p w14:paraId="487B9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})</w:t>
      </w:r>
    </w:p>
    <w:p w14:paraId="36B20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4B802A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ECB3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monthRows = computed(() =&gt; {</w:t>
      </w:r>
    </w:p>
    <w:p w14:paraId="636C5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rows = monthMatrix(cursorKey.value)</w:t>
      </w:r>
    </w:p>
    <w:p w14:paraId="15F52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cur = String(cursorKey.value || '').split('-')</w:t>
      </w:r>
    </w:p>
    <w:p w14:paraId="02F89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month = cur.length === 3 ? Number(cur[1]) - 1 : new Date().getMonth()</w:t>
      </w:r>
    </w:p>
    <w:p w14:paraId="413A6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rows.map((r) =&gt;</w:t>
      </w:r>
    </w:p>
    <w:p w14:paraId="1103C7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r.map((d) =&gt; {</w:t>
      </w:r>
    </w:p>
    <w:p w14:paraId="18966A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key = `${d.getFullYear()}-${String(d.getMonth() + 1).padStart(2, '0')}-${String(d.getDate()).padStart(2, '0')}`</w:t>
      </w:r>
    </w:p>
    <w:p w14:paraId="6336F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list = tasksForDate(taskState.value, key, { memberId: activeFilter.value })</w:t>
      </w:r>
    </w:p>
    <w:p w14:paraId="127F7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return { key, num: d.getDate(), inMonth: d.getMonth() === month, dot: list.length &gt; 0 }</w:t>
      </w:r>
    </w:p>
    <w:p w14:paraId="3302C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}),</w:t>
      </w:r>
    </w:p>
    <w:p w14:paraId="4BB5B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</w:t>
      </w:r>
    </w:p>
    <w:p w14:paraId="210B4E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43" w:type="default"/>
          <w:footerReference r:id="rId44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5A73D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&lt;template&gt;</w:t>
      </w:r>
    </w:p>
    <w:p w14:paraId="14D77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&lt;view class="bl-page reward-page"&gt;</w:t>
      </w:r>
    </w:p>
    <w:p w14:paraId="6F7F0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&lt;BlHeader :title="$t('奖励')" back back-icon-src="/static/reward/icon_nav_back_small.png"&gt;</w:t>
      </w:r>
    </w:p>
    <w:p w14:paraId="4C924C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&lt;template #right&gt;</w:t>
      </w:r>
    </w:p>
    <w:p w14:paraId="3E0297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class="right"&gt;</w:t>
      </w:r>
    </w:p>
    <w:p w14:paraId="2D64F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class="icon-btn" @click="goGive"&gt;</w:t>
      </w:r>
    </w:p>
    <w:p w14:paraId="3B417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&lt;image class="top-icon" src="/static/reward/icon_give_hearts.png" mode="aspectFit" /&gt;</w:t>
      </w:r>
    </w:p>
    <w:p w14:paraId="063EA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15B5C6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class="icon-btn" @click="goSettings"&gt;</w:t>
      </w:r>
    </w:p>
    <w:p w14:paraId="33A5EC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&lt;image class="top-icon" src="/static/reward/icon_settings_list.png" mode="aspectFit" /&gt;</w:t>
      </w:r>
    </w:p>
    <w:p w14:paraId="383DF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16FE8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7FF09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&lt;/template&gt;</w:t>
      </w:r>
    </w:p>
    <w:p w14:paraId="4FA77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&lt;/BlHeader&gt;</w:t>
      </w:r>
    </w:p>
    <w:p w14:paraId="2D89E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44B39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&lt;scroll-view scroll-x class="member-scroll" show-scrollbar="false"&gt;</w:t>
      </w:r>
    </w:p>
    <w:p w14:paraId="3F5F3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class="member-row"&gt;</w:t>
      </w:r>
    </w:p>
    <w:p w14:paraId="0E8EF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</w:t>
      </w:r>
    </w:p>
    <w:p w14:paraId="5B237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v-for="m in memberItems"</w:t>
      </w:r>
    </w:p>
    <w:p w14:paraId="5951D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:key="m.id"</w:t>
      </w:r>
    </w:p>
    <w:p w14:paraId="2E313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class="member"</w:t>
      </w:r>
    </w:p>
    <w:p w14:paraId="06CC6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:class="{ active: m.id === activeMemberId }"</w:t>
      </w:r>
    </w:p>
    <w:p w14:paraId="4922C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@click="selectMember(m.id)"</w:t>
      </w:r>
    </w:p>
    <w:p w14:paraId="60359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&gt;</w:t>
      </w:r>
    </w:p>
    <w:p w14:paraId="7568A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class="ring" :style="{ borderColor: m.id === 'me' ? '#4cc38a' : m.color }"&gt;</w:t>
      </w:r>
    </w:p>
    <w:p w14:paraId="31573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&lt;BlAvatar :glyph="m.glyph" :src="m.avatarUrl" :color="m.id === 'me' ? '#4cc38a' : m.color" :size="92" /&gt;</w:t>
      </w:r>
    </w:p>
    <w:p w14:paraId="4958B7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1E624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class="member-hearts"&gt;</w:t>
      </w:r>
    </w:p>
    <w:p w14:paraId="7D556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&lt;image class="heart-img" src="/static/reward/icon_heart_orange_small.png" mode="aspectFit" /&gt;</w:t>
      </w:r>
    </w:p>
    <w:p w14:paraId="7D00C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&lt;text class="member-hearts-text"&gt;{{ balance(m.id) }}&lt;/text&gt;</w:t>
      </w:r>
    </w:p>
    <w:p w14:paraId="6B47B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665E18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2CA26C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5F0A9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&lt;/scroll-view&gt;</w:t>
      </w:r>
    </w:p>
    <w:p w14:paraId="3F9113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657A8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&lt;view class="panel" :style="{ background: panelBackground }"&gt;</w:t>
      </w:r>
    </w:p>
    <w:p w14:paraId="6EF99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class="panel-head"&gt;</w:t>
      </w:r>
    </w:p>
    <w:p w14:paraId="33473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class="head-left"&gt;</w:t>
      </w:r>
    </w:p>
    <w:p w14:paraId="69D41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&lt;BlAvatar :glyph="activeMember.glyph" :src="activeMember.avatarUrl" :color="activeMemberColor" :size="72" /&gt;</w:t>
      </w:r>
    </w:p>
    <w:p w14:paraId="7B59A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class="head-meta"&gt;</w:t>
      </w:r>
    </w:p>
    <w:p w14:paraId="72CA46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&lt;text class="head-name"&gt;{{ activeMemberLabel }}&lt;/text&gt;</w:t>
      </w:r>
    </w:p>
    <w:p w14:paraId="254FA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51D05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3B963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class="pill"&gt;</w:t>
      </w:r>
    </w:p>
    <w:p w14:paraId="1FCB7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&lt;image class="heart-img" src="/static/reward/icon_heart_orange_small.png" mode="aspectFit" /&gt;</w:t>
      </w:r>
    </w:p>
    <w:p w14:paraId="1DD04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&lt;text class="pill-text"&gt;{{ balance(activeMemberId) }}&lt;/text&gt;</w:t>
      </w:r>
    </w:p>
    <w:p w14:paraId="08520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0DE9C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45" w:type="default"/>
          <w:footerReference r:id="rId46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34DF07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class="items"&gt;</w:t>
      </w:r>
    </w:p>
    <w:p w14:paraId="0CE69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&lt;view v-for="it in filteredItems" :key="it.id" class="item" @longpress="openActions(it)" @click="tryRedeem(it)"&gt;</w:t>
      </w:r>
    </w:p>
    <w:p w14:paraId="1C009A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&lt;view class="item-left"&gt;</w:t>
      </w:r>
    </w:p>
    <w:p w14:paraId="224F1F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class="emoji"&gt;</w:t>
      </w:r>
    </w:p>
    <w:p w14:paraId="35674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&lt;image</w:t>
      </w:r>
    </w:p>
    <w:p w14:paraId="377F3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v-if="!it.emoji"</w:t>
      </w:r>
    </w:p>
    <w:p w14:paraId="427AF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class="emoji-heart"</w:t>
      </w:r>
    </w:p>
    <w:p w14:paraId="6A274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:src="it.type === 'punish' ? '/static/reward/icon_heart_black.png' : '/static/reward/icon_heart_orange.png'"</w:t>
      </w:r>
    </w:p>
    <w:p w14:paraId="6CB18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mode="aspectFit"</w:t>
      </w:r>
    </w:p>
    <w:p w14:paraId="407C7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/&gt;</w:t>
      </w:r>
    </w:p>
    <w:p w14:paraId="17F6D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&lt;text v-else class="emoji-text"&gt;{{ it.emoji }}&lt;/text&gt;</w:t>
      </w:r>
    </w:p>
    <w:p w14:paraId="729DF4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1BF17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class="item-main"&gt;</w:t>
      </w:r>
    </w:p>
    <w:p w14:paraId="6DC20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&lt;text class="item-title"&gt;{{ it.title }}&lt;/text&gt;</w:t>
      </w:r>
    </w:p>
    <w:p w14:paraId="6D649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&lt;text v-if="it.type === 'punish'" class="item-sub bl-muted"&gt;{{ it.desc || $t('惩罚') }}&lt;/text&gt;</w:t>
      </w:r>
    </w:p>
    <w:p w14:paraId="0AC8C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5124A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&lt;/view&gt;</w:t>
      </w:r>
    </w:p>
    <w:p w14:paraId="7B33A6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&lt;view class="item-right"&gt;</w:t>
      </w:r>
    </w:p>
    <w:p w14:paraId="5FC951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v-if="buttonMode(it) === 'today'" class="btn disabled"&gt;</w:t>
      </w:r>
    </w:p>
    <w:p w14:paraId="5F9E5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&lt;text class="btn-text"&gt;{{ it.type === 'punish' ? $t('今天惩罚') : $t('今天奖励') }}&lt;/text&gt;</w:t>
      </w:r>
    </w:p>
    <w:p w14:paraId="03B0E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41529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v-else-if="buttonMode(it) === 'progress'" class="progress" :class="{ ready: canAfford(it) }"&gt;</w:t>
      </w:r>
    </w:p>
    <w:p w14:paraId="684F3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&lt;view class="progress-fill" :style="{ width: progressWidth(it) }" /&gt;</w:t>
      </w:r>
    </w:p>
    <w:p w14:paraId="5390E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&lt;view class="progress-text"&gt;</w:t>
      </w:r>
    </w:p>
    <w:p w14:paraId="5C06B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&lt;image class="heart-img is-small" src="/static/reward/icon_heart_orange_small.png" mode="aspectFit" /&gt;</w:t>
      </w:r>
    </w:p>
    <w:p w14:paraId="476BC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&lt;text class="progress-label"&gt;{{ balance(activeMemberId) }}/{{ it.hearts }}&lt;/text&gt;</w:t>
      </w:r>
    </w:p>
    <w:p w14:paraId="1EDBD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&lt;/view&gt;</w:t>
      </w:r>
    </w:p>
    <w:p w14:paraId="48EB2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6E3CFD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&lt;view v-else class="btn" :class="{ punish: it.type === 'punish', disabled: it.type !== 'punish' &amp;&amp; !canAfford(it) }"&gt;</w:t>
      </w:r>
    </w:p>
    <w:p w14:paraId="11EEB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&lt;template v-if="it.type !== 'punish'"&gt;</w:t>
      </w:r>
    </w:p>
    <w:p w14:paraId="708B9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&lt;text class="btn-text"&gt;{{ $t('兑换') }}&lt;/text&gt;</w:t>
      </w:r>
    </w:p>
    <w:p w14:paraId="1F5BE9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&lt;image class="heart-img is-small" src="/static/reward/icon_heart_orange_small.png" mode="aspectFit" /&gt;</w:t>
      </w:r>
    </w:p>
    <w:p w14:paraId="64AC4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&lt;text class="btn-text"&gt;+{{ it.hearts }}&lt;/text&gt;</w:t>
      </w:r>
    </w:p>
    <w:p w14:paraId="22BD3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&lt;/template&gt;</w:t>
      </w:r>
    </w:p>
    <w:p w14:paraId="09CC3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&lt;template v-else&gt;</w:t>
      </w:r>
    </w:p>
    <w:p w14:paraId="303AC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&lt;image class="heart-img is-small" src="/static/reward/icon_heart_black.png" mode="aspectFit" /&gt;</w:t>
      </w:r>
    </w:p>
    <w:p w14:paraId="21378F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  &lt;text class="btn-text"&gt;-{{ it.hearts }}&lt;/text&gt;</w:t>
      </w:r>
    </w:p>
    <w:p w14:paraId="48826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  &lt;/template&gt;</w:t>
      </w:r>
    </w:p>
    <w:p w14:paraId="6CBCC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  &lt;/view&gt;</w:t>
      </w:r>
    </w:p>
    <w:p w14:paraId="374B4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  &lt;/view&gt;</w:t>
      </w:r>
    </w:p>
    <w:p w14:paraId="4967D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&lt;/view&gt;</w:t>
      </w:r>
    </w:p>
    <w:p w14:paraId="02824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&lt;/view&gt;</w:t>
      </w:r>
    </w:p>
    <w:p w14:paraId="03937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47" w:type="default"/>
          <w:footerReference r:id="rId48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25C2F8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&lt;/view&gt;</w:t>
      </w:r>
    </w:p>
    <w:p w14:paraId="3AE7D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7024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&lt;view class="fab" @click="addItem"&gt;</w:t>
      </w:r>
    </w:p>
    <w:p w14:paraId="7E9A2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&lt;image class="fab-img" src="/static/reward/btn_add_pill.png" mode="aspectFit" /&gt;</w:t>
      </w:r>
    </w:p>
    <w:p w14:paraId="56E36F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&lt;/view&gt;</w:t>
      </w:r>
    </w:p>
    <w:p w14:paraId="1AC30C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36E7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&lt;view v-if="celebrateOpen" class="celebrate"&gt;</w:t>
      </w:r>
    </w:p>
    <w:p w14:paraId="24934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&lt;image</w:t>
      </w:r>
    </w:p>
    <w:p w14:paraId="19756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class="float-heart h1"</w:t>
      </w:r>
    </w:p>
    <w:p w14:paraId="3EC4D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:src="celebrateType === 'punish' ? '/static/reward/icon_heart_black.png' : '/static/reward/icon_heart_orange.png'"</w:t>
      </w:r>
    </w:p>
    <w:p w14:paraId="5A77F6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mode="aspectFit"</w:t>
      </w:r>
    </w:p>
    <w:p w14:paraId="25AA3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/&gt;</w:t>
      </w:r>
    </w:p>
    <w:p w14:paraId="3BBE29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&lt;image</w:t>
      </w:r>
    </w:p>
    <w:p w14:paraId="7AE37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class="float-heart h2"</w:t>
      </w:r>
    </w:p>
    <w:p w14:paraId="3C61F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:src="celebrateType === 'punish' ? '/static/reward/icon_heart_black.png' : '/static/reward/icon_heart_orange.png'"</w:t>
      </w:r>
    </w:p>
    <w:p w14:paraId="0A62F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mode="aspectFit"</w:t>
      </w:r>
    </w:p>
    <w:p w14:paraId="7AB86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/&gt;</w:t>
      </w:r>
    </w:p>
    <w:p w14:paraId="7EF84A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&lt;image</w:t>
      </w:r>
    </w:p>
    <w:p w14:paraId="2B023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class="float-heart h3"</w:t>
      </w:r>
    </w:p>
    <w:p w14:paraId="0DBD2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:src="celebrateType === 'punish' ? '/static/reward/icon_heart_black.png' : '/static/reward/icon_heart_orange.png'"</w:t>
      </w:r>
    </w:p>
    <w:p w14:paraId="70E10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mode="aspectFit"</w:t>
      </w:r>
    </w:p>
    <w:p w14:paraId="1857D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/&gt;</w:t>
      </w:r>
    </w:p>
    <w:p w14:paraId="1DFBFD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&lt;image</w:t>
      </w:r>
    </w:p>
    <w:p w14:paraId="566FA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class="float-heart h4"</w:t>
      </w:r>
    </w:p>
    <w:p w14:paraId="553BC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:src="celebrateType === 'punish' ? '/static/reward/icon_heart_black.png' : '/static/reward/icon_heart_orange.png'"</w:t>
      </w:r>
    </w:p>
    <w:p w14:paraId="639DC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mode="aspectFit"</w:t>
      </w:r>
    </w:p>
    <w:p w14:paraId="58EDB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/&gt;</w:t>
      </w:r>
    </w:p>
    <w:p w14:paraId="55AAA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&lt;image</w:t>
      </w:r>
    </w:p>
    <w:p w14:paraId="38861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class="float-heart h5"</w:t>
      </w:r>
    </w:p>
    <w:p w14:paraId="7C1AD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:src="celebrateType === 'punish' ? '/static/reward/icon_heart_black.png' : '/static/reward/icon_heart_orange.png'"</w:t>
      </w:r>
    </w:p>
    <w:p w14:paraId="21E3F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mode="aspectFit"</w:t>
      </w:r>
    </w:p>
    <w:p w14:paraId="58092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/&gt;</w:t>
      </w:r>
    </w:p>
    <w:p w14:paraId="7AC5B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&lt;/view&gt;</w:t>
      </w:r>
    </w:p>
    <w:p w14:paraId="252F5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A888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&lt;BlSheet v-model="resultSheetOpen" title="" :confirm-text="''"&gt;</w:t>
      </w:r>
    </w:p>
    <w:p w14:paraId="00E46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class="result"&gt;</w:t>
      </w:r>
    </w:p>
    <w:p w14:paraId="05FD4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&lt;text class="result-title"&gt;{{ celebrateType === 'punish' ? $t('受到惩罚！') : $t('奖励已发放！') }}&lt;/text&gt;</w:t>
      </w:r>
    </w:p>
    <w:p w14:paraId="07A812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&lt;text class="result-sub"&gt;</w:t>
      </w:r>
    </w:p>
    <w:p w14:paraId="3D694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{{ celebrateType === 'punish' ? $t('今天没有完成 ') : $t('今天已奖励 ') }}</w:t>
      </w:r>
    </w:p>
    <w:p w14:paraId="7ED1A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  &lt;text class="result-link"&gt;{{ celebrateTitle }}&lt;/text&gt;</w:t>
      </w:r>
    </w:p>
    <w:p w14:paraId="6BB44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&lt;/text&gt;</w:t>
      </w:r>
    </w:p>
    <w:p w14:paraId="41094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64C6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49" w:type="default"/>
          <w:footerReference r:id="rId50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2B2A0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&lt;BlSheet v-model="actionSheetOpen" title="" :confirm-text="''"&gt;</w:t>
      </w:r>
    </w:p>
    <w:p w14:paraId="5CD8C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&lt;view class="action-list"&gt;</w:t>
      </w:r>
    </w:p>
    <w:p w14:paraId="76304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class="action-item" @click="editItem"&gt;&lt;text class="action-text"&gt;编辑&lt;/text&gt;&lt;/view&gt;</w:t>
      </w:r>
    </w:p>
    <w:p w14:paraId="25C59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class="action-item danger" @click="deleteItem"&gt;&lt;text class="action-text danger-text"&gt;删除&lt;/text&gt;&lt;/view&gt;</w:t>
      </w:r>
    </w:p>
    <w:p w14:paraId="1C28A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  &lt;view class="action-cancel" @click="actionSheetOpen = false"&gt;&lt;text class="action-cancel-text"&gt;取消&lt;/text&gt;&lt;/view&gt;</w:t>
      </w:r>
    </w:p>
    <w:p w14:paraId="52353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&lt;/view&gt;</w:t>
      </w:r>
    </w:p>
    <w:p w14:paraId="2B9C4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&lt;/BlSheet&gt;</w:t>
      </w:r>
    </w:p>
    <w:p w14:paraId="6B005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&lt;/view&gt;</w:t>
      </w:r>
    </w:p>
    <w:p w14:paraId="182B9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&lt;/template&gt;</w:t>
      </w:r>
    </w:p>
    <w:p w14:paraId="5A307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D47C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&lt;script setup&gt;</w:t>
      </w:r>
    </w:p>
    <w:p w14:paraId="3927F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{ computed, ref, watch } from 'vue'</w:t>
      </w:r>
    </w:p>
    <w:p w14:paraId="1738D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{ onShow } from '@dcloudio/uni-app'</w:t>
      </w:r>
    </w:p>
    <w:p w14:paraId="4F291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BlAvatar from '../../components/BlAvatar.vue'</w:t>
      </w:r>
    </w:p>
    <w:p w14:paraId="7F263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BlHeader from '../../components/BlHeader.vue'</w:t>
      </w:r>
    </w:p>
    <w:p w14:paraId="389A1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BlSheet from '../../components/BlSheet.vue'</w:t>
      </w:r>
    </w:p>
    <w:p w14:paraId="1B009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{ ensureCalendarState, listMembers, setMembers } from '../../utils/calendarStore'</w:t>
      </w:r>
    </w:p>
    <w:p w14:paraId="15436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{ ensureRewardState, setRewardActiveMember } from '../../utils/rewardStore'</w:t>
      </w:r>
    </w:p>
    <w:p w14:paraId="2EAB9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import { membersApi, rewardsApi } from '../../utils/api'</w:t>
      </w:r>
    </w:p>
    <w:p w14:paraId="0F7D4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575D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calendarState = ref(ensureCalendarState())</w:t>
      </w:r>
    </w:p>
    <w:p w14:paraId="47DED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rewardState = ref(ensureRewardState())</w:t>
      </w:r>
    </w:p>
    <w:p w14:paraId="7E881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remoteRewards = ref([])</w:t>
      </w:r>
    </w:p>
    <w:p w14:paraId="77E93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memberBalanceMap = ref({})</w:t>
      </w:r>
    </w:p>
    <w:p w14:paraId="2325B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starRecords = ref([])</w:t>
      </w:r>
    </w:p>
    <w:p w14:paraId="6E60E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loading = ref(false)</w:t>
      </w:r>
    </w:p>
    <w:p w14:paraId="0C8CC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439104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activeMemberId = computed(() =&gt; String(rewardState.value.activeMemberId || ''))</w:t>
      </w:r>
    </w:p>
    <w:p w14:paraId="397D8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todayKey = computed(() =&gt; formatDateKey(new Date()))</w:t>
      </w:r>
    </w:p>
    <w:p w14:paraId="1970C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9E64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actionSheetOpen = ref(false)</w:t>
      </w:r>
    </w:p>
    <w:p w14:paraId="557B2B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activeItemId = ref('')</w:t>
      </w:r>
    </w:p>
    <w:p w14:paraId="6A932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47B2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celebrateOpen = ref(false)</w:t>
      </w:r>
    </w:p>
    <w:p w14:paraId="12F8FC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resultSheetOpen = ref(false)</w:t>
      </w:r>
    </w:p>
    <w:p w14:paraId="51F33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celebrateType = ref('reward')</w:t>
      </w:r>
    </w:p>
    <w:p w14:paraId="17DB0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celebrateTitle = ref('')</w:t>
      </w:r>
    </w:p>
    <w:p w14:paraId="7B7B3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celebrateItemId = ref('')</w:t>
      </w:r>
    </w:p>
    <w:p w14:paraId="21FEF5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pendingAction = ref(false)</w:t>
      </w:r>
    </w:p>
    <w:p w14:paraId="3AC31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D457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refreshLocalState() {</w:t>
      </w:r>
    </w:p>
    <w:p w14:paraId="19E6B9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calendarState.value = ensureCalendarState()</w:t>
      </w:r>
    </w:p>
    <w:p w14:paraId="14D1F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rewardState.value = ensureRewardState()</w:t>
      </w:r>
    </w:p>
    <w:p w14:paraId="1AE1A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03280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F9EE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async function syncRemoteMembers() {</w:t>
      </w:r>
    </w:p>
    <w:p w14:paraId="0C8D9D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logged = !!uni.getStorageSync('auth_logged_in')</w:t>
      </w:r>
    </w:p>
    <w:p w14:paraId="28994D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(!logged) return false</w:t>
      </w:r>
    </w:p>
    <w:p w14:paraId="6C1F51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try {</w:t>
      </w:r>
    </w:p>
    <w:p w14:paraId="2A72D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list = await membersApi.getMemberList()</w:t>
      </w:r>
    </w:p>
    <w:p w14:paraId="4AEDB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51" w:type="default"/>
          <w:footerReference r:id="rId52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1B9E6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setMembers(calendarState.value, membersApi.mapRemoteMembersToLocalMembers(list))</w:t>
      </w:r>
    </w:p>
    <w:p w14:paraId="1937B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true</w:t>
      </w:r>
    </w:p>
    <w:p w14:paraId="147498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 catch (e) {</w:t>
      </w:r>
    </w:p>
    <w:p w14:paraId="19D7A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 false</w:t>
      </w:r>
    </w:p>
    <w:p w14:paraId="07293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314CA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6A4E7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4B1B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memberItems = computed(() =&gt; listMembers(calendarState.value).filter((m) =&gt; m.enabled !== false))</w:t>
      </w:r>
    </w:p>
    <w:p w14:paraId="43944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4DBD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activeMember = computed(() =&gt; memberItems.value.find((m) =&gt; m.id === activeMemberId.value) || memberItems.value[0] || {</w:t>
      </w:r>
    </w:p>
    <w:p w14:paraId="31A7A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id: '',</w:t>
      </w:r>
    </w:p>
    <w:p w14:paraId="1087DF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name: '',</w:t>
      </w:r>
    </w:p>
    <w:p w14:paraId="1BD9A2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glyph: '',</w:t>
      </w:r>
    </w:p>
    <w:p w14:paraId="482FE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color: '#4cc38a',</w:t>
      </w:r>
    </w:p>
    <w:p w14:paraId="071C77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avatarUrl: '',</w:t>
      </w:r>
    </w:p>
    <w:p w14:paraId="52FE4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4F4FC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75FC7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activeMemberLabel = computed(() =&gt; activeMember.value.name || uni.$t('成员'))</w:t>
      </w:r>
    </w:p>
    <w:p w14:paraId="7F6F7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activeMemberColor = computed(() =&gt; activeMember.value.color || '#4cc38a')</w:t>
      </w:r>
    </w:p>
    <w:p w14:paraId="5719D6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1E23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allRemoteItems = computed(() =&gt; rewardsApi.mapRemoteRewardsToLocalItems(remoteRewards.value))</w:t>
      </w:r>
    </w:p>
    <w:p w14:paraId="5B8E8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0001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todayDoneMap = computed(() =&gt; {</w:t>
      </w:r>
    </w:p>
    <w:p w14:paraId="29789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map = {}</w:t>
      </w:r>
    </w:p>
    <w:p w14:paraId="6FA2C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for (const record of starRecords.value) {</w:t>
      </w:r>
    </w:p>
    <w:p w14:paraId="011B5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rewardId = String(record &amp;&amp; record.rewardId ? record.rewardId : '')</w:t>
      </w:r>
    </w:p>
    <w:p w14:paraId="17770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if (!rewardId) continue</w:t>
      </w:r>
    </w:p>
    <w:p w14:paraId="46C25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key = formatDateKey(record &amp;&amp; record.updateTime ? record.updateTime : '')</w:t>
      </w:r>
    </w:p>
    <w:p w14:paraId="79440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if (key === todayKey.value) map[rewardId] = true</w:t>
      </w:r>
    </w:p>
    <w:p w14:paraId="237C3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2443DA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map</w:t>
      </w:r>
    </w:p>
    <w:p w14:paraId="26D74D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73F62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0DDC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watch(</w:t>
      </w:r>
    </w:p>
    <w:p w14:paraId="37916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activeMemberId,</w:t>
      </w:r>
    </w:p>
    <w:p w14:paraId="79192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() =&gt; {</w:t>
      </w:r>
    </w:p>
    <w:p w14:paraId="68885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syncStarRecords()</w:t>
      </w:r>
    </w:p>
    <w:p w14:paraId="21FB3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},</w:t>
      </w:r>
    </w:p>
    <w:p w14:paraId="33E55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{ immediate: true },</w:t>
      </w:r>
    </w:p>
    <w:p w14:paraId="750D31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)</w:t>
      </w:r>
    </w:p>
    <w:p w14:paraId="53902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66ED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onShow(() =&gt; {</w:t>
      </w:r>
    </w:p>
    <w:p w14:paraId="37C13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;(async () =&gt; {</w:t>
      </w:r>
    </w:p>
    <w:p w14:paraId="21D38A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refreshLocalState()</w:t>
      </w:r>
    </w:p>
    <w:p w14:paraId="60F10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syncRemoteMembers()</w:t>
      </w:r>
    </w:p>
    <w:p w14:paraId="1B2AD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refreshRemoteRewards()</w:t>
      </w:r>
    </w:p>
    <w:p w14:paraId="0FF82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})()</w:t>
      </w:r>
    </w:p>
    <w:p w14:paraId="7D24F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70447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53" w:type="default"/>
          <w:footerReference r:id="rId54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4E8A3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list = memberItems.value</w:t>
      </w:r>
    </w:p>
    <w:p w14:paraId="6F919B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(!list.length) return</w:t>
      </w:r>
    </w:p>
    <w:p w14:paraId="2D9F47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(list.some((m) =&gt; m.id === activeMemberId.value)) return</w:t>
      </w:r>
    </w:p>
    <w:p w14:paraId="3E170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rewardState.value = setRewardActiveMember(rewardState.value, list[0].id)</w:t>
      </w:r>
    </w:p>
    <w:p w14:paraId="2C745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5C434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39EED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dedupeRemoteRewards(list) {</w:t>
      </w:r>
    </w:p>
    <w:p w14:paraId="6BD98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source = Array.isArray(list) ? list : []</w:t>
      </w:r>
    </w:p>
    <w:p w14:paraId="683E4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seen = new Set()</w:t>
      </w:r>
    </w:p>
    <w:p w14:paraId="4F30B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out = []</w:t>
      </w:r>
    </w:p>
    <w:p w14:paraId="5A30EE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for (const item of source) {</w:t>
      </w:r>
    </w:p>
    <w:p w14:paraId="055E45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if (!item || !item.rewardId) continue</w:t>
      </w:r>
    </w:p>
    <w:p w14:paraId="66BBC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members = Array.isArray(item.members) ? item.members.map((member) =&gt; String(member &amp;&amp; member.memberId ? member.memberId : '')).filter(Boolean).sort() : []</w:t>
      </w:r>
    </w:p>
    <w:p w14:paraId="57DD9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key = [String(item.rewardId), String(item.rewardType), members.join(','), String(item.rewardTitle || '')].join('|')</w:t>
      </w:r>
    </w:p>
    <w:p w14:paraId="6B7FB8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if (seen.has(key)) continue</w:t>
      </w:r>
    </w:p>
    <w:p w14:paraId="4D182B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seen.add(key)</w:t>
      </w:r>
    </w:p>
    <w:p w14:paraId="6C756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out.push(item)</w:t>
      </w:r>
    </w:p>
    <w:p w14:paraId="067F3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4CCDD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out</w:t>
      </w:r>
    </w:p>
    <w:p w14:paraId="0DEDBB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31B05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6C3F3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async function refreshRemoteRewards() {</w:t>
      </w:r>
    </w:p>
    <w:p w14:paraId="058CE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logged = !!uni.getStorageSync('auth_logged_in')</w:t>
      </w:r>
    </w:p>
    <w:p w14:paraId="73E94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(!logged) {</w:t>
      </w:r>
    </w:p>
    <w:p w14:paraId="3522FC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remoteRewards.value = []</w:t>
      </w:r>
    </w:p>
    <w:p w14:paraId="686DB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memberBalanceMap.value = {}</w:t>
      </w:r>
    </w:p>
    <w:p w14:paraId="0A64A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starRecords.value = []</w:t>
      </w:r>
    </w:p>
    <w:p w14:paraId="1424C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</w:t>
      </w:r>
    </w:p>
    <w:p w14:paraId="26327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73695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loading.value = true</w:t>
      </w:r>
    </w:p>
    <w:p w14:paraId="5ED888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try {</w:t>
      </w:r>
    </w:p>
    <w:p w14:paraId="4845D8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const [rewardList, punishList] = await Promise.all([</w:t>
      </w:r>
    </w:p>
    <w:p w14:paraId="5783D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rewardsApi.getMemberRewardList({ rewardType: 0 }),</w:t>
      </w:r>
    </w:p>
    <w:p w14:paraId="0A657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rewardsApi.getMemberRewardList({ rewardType: 1 }),</w:t>
      </w:r>
    </w:p>
    <w:p w14:paraId="7A5BF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])</w:t>
      </w:r>
    </w:p>
    <w:p w14:paraId="1B14A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remoteRewards.value = dedupeRemoteRewards([...rewardList, ...punishList])</w:t>
      </w:r>
    </w:p>
    <w:p w14:paraId="2C383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memberBalanceMap.value = rewardsApi.collectMemberBalancesFromRewards(remoteRewards.value)</w:t>
      </w:r>
    </w:p>
    <w:p w14:paraId="07A4BB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ensureValidActiveMember()</w:t>
      </w:r>
    </w:p>
    <w:p w14:paraId="0F3C5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syncStarRecords()</w:t>
      </w:r>
    </w:p>
    <w:p w14:paraId="0B18BE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 catch (e) {</w:t>
      </w:r>
    </w:p>
    <w:p w14:paraId="2D94C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remoteRewards.value = []</w:t>
      </w:r>
    </w:p>
    <w:p w14:paraId="4F5B6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memberBalanceMap.value = {}</w:t>
      </w:r>
    </w:p>
    <w:p w14:paraId="18252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starRecords.value = []</w:t>
      </w:r>
    </w:p>
    <w:p w14:paraId="09E63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uni.showToast({ title: String((e &amp;&amp; e.message) || uni.$t('获取奖励列表失败')), icon: 'none' })</w:t>
      </w:r>
    </w:p>
    <w:p w14:paraId="79CDF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 finally {</w:t>
      </w:r>
    </w:p>
    <w:p w14:paraId="6BB3E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loading.value = false</w:t>
      </w:r>
    </w:p>
    <w:p w14:paraId="22143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7A90E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6D199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E8FF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async function syncStarRecords() {</w:t>
      </w:r>
    </w:p>
    <w:p w14:paraId="565B3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55" w:type="default"/>
          <w:footerReference r:id="rId56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7A6CEE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memberId = activeMemberId.value</w:t>
      </w:r>
    </w:p>
    <w:p w14:paraId="5D7E1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logged = !!uni.getStorageSync('auth_logged_in')</w:t>
      </w:r>
    </w:p>
    <w:p w14:paraId="65D736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(!logged || !memberId) {</w:t>
      </w:r>
    </w:p>
    <w:p w14:paraId="145918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starRecords.value = []</w:t>
      </w:r>
    </w:p>
    <w:p w14:paraId="22C17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return</w:t>
      </w:r>
    </w:p>
    <w:p w14:paraId="7CE0B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394F0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try {</w:t>
      </w:r>
    </w:p>
    <w:p w14:paraId="4BDC6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starRecords.value = await rewardsApi.getStarNumberList({ memberId })</w:t>
      </w:r>
    </w:p>
    <w:p w14:paraId="6DBA4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 catch (e) {</w:t>
      </w:r>
    </w:p>
    <w:p w14:paraId="0306F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starRecords.value = []</w:t>
      </w:r>
    </w:p>
    <w:p w14:paraId="10A1E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72714F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026F3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62DB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formatDateKey(input) {</w:t>
      </w:r>
    </w:p>
    <w:p w14:paraId="6FB64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 = input instanceof Date ? input : new Date(input || Date.now())</w:t>
      </w:r>
    </w:p>
    <w:p w14:paraId="75D7C2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(Number.isNaN(d.getTime())) return ''</w:t>
      </w:r>
    </w:p>
    <w:p w14:paraId="77B27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y = d.getFullYear()</w:t>
      </w:r>
    </w:p>
    <w:p w14:paraId="320EE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m = String(d.getMonth() + 1).padStart(2, '0')</w:t>
      </w:r>
    </w:p>
    <w:p w14:paraId="26CD7D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day = String(d.getDate()).padStart(2, '0')</w:t>
      </w:r>
    </w:p>
    <w:p w14:paraId="20092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`${y}-${m}-${day}`</w:t>
      </w:r>
    </w:p>
    <w:p w14:paraId="63394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008624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3624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hexToRgba(hex, alpha) {</w:t>
      </w:r>
    </w:p>
    <w:p w14:paraId="06902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a = Math.max(0, Math.min(1, Number(alpha)))</w:t>
      </w:r>
    </w:p>
    <w:p w14:paraId="1070C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raw = String(hex || '').trim()</w:t>
      </w:r>
    </w:p>
    <w:p w14:paraId="41989D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(!raw) return ''</w:t>
      </w:r>
    </w:p>
    <w:p w14:paraId="5B457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(raw.startsWith('rgba(') || raw.startsWith('rgb(')) return raw</w:t>
      </w:r>
    </w:p>
    <w:p w14:paraId="780182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(!raw.startsWith('#')) return ''</w:t>
      </w:r>
    </w:p>
    <w:p w14:paraId="490ED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h = raw.slice(1)</w:t>
      </w:r>
    </w:p>
    <w:p w14:paraId="6AC0D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full = h.length === 3 ? h.split('').map((c) =&gt; c + c).join('') : h</w:t>
      </w:r>
    </w:p>
    <w:p w14:paraId="23B6A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(full.length !== 6) return ''</w:t>
      </w:r>
    </w:p>
    <w:p w14:paraId="7B0ED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r = parseInt(full.slice(0, 2), 16)</w:t>
      </w:r>
    </w:p>
    <w:p w14:paraId="03806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g = parseInt(full.slice(2, 4), 16)</w:t>
      </w:r>
    </w:p>
    <w:p w14:paraId="50460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b = parseInt(full.slice(4, 6), 16)</w:t>
      </w:r>
    </w:p>
    <w:p w14:paraId="1ABD7F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(Number.isNaN(r) || Number.isNaN(g) || Number.isNaN(b)) return ''</w:t>
      </w:r>
    </w:p>
    <w:p w14:paraId="3E480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`rgba(${r}, ${g}, ${b}, ${a})`</w:t>
      </w:r>
    </w:p>
    <w:p w14:paraId="47B50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0D4B6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E0FB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panelBackground = computed(() =&gt; {</w:t>
      </w:r>
    </w:p>
    <w:p w14:paraId="274365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c = activeMemberColor.value || '#4cc38a'</w:t>
      </w:r>
    </w:p>
    <w:p w14:paraId="26A84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rgba = hexToRgba(c, 0.12)</w:t>
      </w:r>
    </w:p>
    <w:p w14:paraId="5A7AD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(rgba) return rgba</w:t>
      </w:r>
    </w:p>
    <w:p w14:paraId="7D3F6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'#eaf7f1'</w:t>
      </w:r>
    </w:p>
    <w:p w14:paraId="26EA6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4C4C6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6E234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balance(memberId) {</w:t>
      </w:r>
    </w:p>
    <w:p w14:paraId="1AAAA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Number(memberBalanceMap.value[String(memberId || '')] || 0) || 0</w:t>
      </w:r>
    </w:p>
    <w:p w14:paraId="68DE0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48437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9136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selectMember(id) {</w:t>
      </w:r>
    </w:p>
    <w:p w14:paraId="6E358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57" w:type="default"/>
          <w:footerReference r:id="rId58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39407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rewardState.value = setRewardActiveMember(rewardState.value, id)</w:t>
      </w:r>
    </w:p>
    <w:p w14:paraId="2F1ADE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3FA8B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504C0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const filteredItems = computed(() =&gt; {</w:t>
      </w:r>
    </w:p>
    <w:p w14:paraId="57ED0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settings = rewardState.value.settings || { sort: 'asc', showDone: true }</w:t>
      </w:r>
    </w:p>
    <w:p w14:paraId="2E132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items = allRemoteItems.value</w:t>
      </w:r>
    </w:p>
    <w:p w14:paraId="188C43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.filter((x) =&gt; x.memberId === activeMemberId.value)</w:t>
      </w:r>
    </w:p>
    <w:p w14:paraId="1CDC9E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.filter((x) =&gt; (settings.showDone ? true : !isDoneToday(x)))</w:t>
      </w:r>
    </w:p>
    <w:p w14:paraId="360AA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61EBF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asc = settings.sort === 'asc'</w:t>
      </w:r>
    </w:p>
    <w:p w14:paraId="5A4DA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items</w:t>
      </w:r>
    </w:p>
    <w:p w14:paraId="318F8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.slice()</w:t>
      </w:r>
    </w:p>
    <w:p w14:paraId="59ADD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.sort((a, b) =&gt; {</w:t>
      </w:r>
    </w:p>
    <w:p w14:paraId="0D80D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ta = a.type === 'punish' ? 1 : 0</w:t>
      </w:r>
    </w:p>
    <w:p w14:paraId="07AB49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tb = b.type === 'punish' ? 1 : 0</w:t>
      </w:r>
    </w:p>
    <w:p w14:paraId="0828C2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if (ta !== tb) return ta - tb</w:t>
      </w:r>
    </w:p>
    <w:p w14:paraId="70D76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ha = Number(a.hearts || 0) || 0</w:t>
      </w:r>
    </w:p>
    <w:p w14:paraId="4A708C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hb = Number(b.hearts || 0) || 0</w:t>
      </w:r>
    </w:p>
    <w:p w14:paraId="26100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if (ha !== hb) return asc ? ha - hb : hb - ha</w:t>
      </w:r>
    </w:p>
    <w:p w14:paraId="2C69D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aa = String(a.title || '')</w:t>
      </w:r>
    </w:p>
    <w:p w14:paraId="5C5DD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const bb = String(b.title || '')</w:t>
      </w:r>
    </w:p>
    <w:p w14:paraId="1C02D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return aa.localeCompare(bb, 'zh-Hans-CN')</w:t>
      </w:r>
    </w:p>
    <w:p w14:paraId="34B6A2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})</w:t>
      </w:r>
    </w:p>
    <w:p w14:paraId="549E4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})</w:t>
      </w:r>
    </w:p>
    <w:p w14:paraId="54BE9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5C19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isDoneToday(it) {</w:t>
      </w:r>
    </w:p>
    <w:p w14:paraId="34A2B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(!it || !it.rewardId) return false</w:t>
      </w:r>
    </w:p>
    <w:p w14:paraId="3B14D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!!todayDoneMap.value[String(it.rewardId)]</w:t>
      </w:r>
    </w:p>
    <w:p w14:paraId="22AE8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60E75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D29E7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canAfford() {</w:t>
      </w:r>
    </w:p>
    <w:p w14:paraId="52ECE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true</w:t>
      </w:r>
    </w:p>
    <w:p w14:paraId="696FB1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462CD7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6248C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buttonMode(it) {</w:t>
      </w:r>
    </w:p>
    <w:p w14:paraId="71817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(isDoneToday(it)) return 'today'</w:t>
      </w:r>
    </w:p>
    <w:p w14:paraId="0BAD5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'button'</w:t>
      </w:r>
    </w:p>
    <w:p w14:paraId="747E6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7BDD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1BE3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progressWidth(it) {</w:t>
      </w:r>
    </w:p>
    <w:p w14:paraId="04708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cur = balance(activeMemberId.value)</w:t>
      </w:r>
    </w:p>
    <w:p w14:paraId="6FA5C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need = Number(it &amp;&amp; it.hearts ? it.hearts : 0) || 0</w:t>
      </w:r>
    </w:p>
    <w:p w14:paraId="6DA5C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(!need) return '0%'</w:t>
      </w:r>
    </w:p>
    <w:p w14:paraId="2C282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ratio = Math.max(0, Math.min(1, cur / need))</w:t>
      </w:r>
    </w:p>
    <w:p w14:paraId="15BA7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return `${Math.floor(ratio * 100)}%`</w:t>
      </w:r>
    </w:p>
    <w:p w14:paraId="7381A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18689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9BE3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async function tryRedeem(it) {</w:t>
      </w:r>
    </w:p>
    <w:p w14:paraId="5BC08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(!it || pendingAction.value) return</w:t>
      </w:r>
    </w:p>
    <w:p w14:paraId="131E4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(buttonMode(it) === 'today') return</w:t>
      </w:r>
    </w:p>
    <w:p w14:paraId="755D2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59" w:type="default"/>
          <w:footerReference r:id="rId60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38582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pendingAction.value = true</w:t>
      </w:r>
    </w:p>
    <w:p w14:paraId="295DF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delta = Number(it.hearts || 0) || 0</w:t>
      </w:r>
    </w:p>
    <w:p w14:paraId="72E48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try {</w:t>
      </w:r>
    </w:p>
    <w:p w14:paraId="0C8DE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rewardsApi.addStarNumberInfo({</w:t>
      </w:r>
    </w:p>
    <w:p w14:paraId="4EEAAF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memberId: it.memberId,</w:t>
      </w:r>
    </w:p>
    <w:p w14:paraId="579A1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rewardId: it.rewardId || it.id,</w:t>
      </w:r>
    </w:p>
    <w:p w14:paraId="78D01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updateReason: it.type === 'punish' ? `惩罚:${it.title}` : `奖励:${it.title}`,</w:t>
      </w:r>
    </w:p>
    <w:p w14:paraId="0EC6F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starNumber: it.type === 'punish' ? -delta : delta,</w:t>
      </w:r>
    </w:p>
    <w:p w14:paraId="1B8AB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})</w:t>
      </w:r>
    </w:p>
    <w:p w14:paraId="4F9E5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celebrateType.value = it.type</w:t>
      </w:r>
    </w:p>
    <w:p w14:paraId="73BC8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celebrateTitle.value = it.title</w:t>
      </w:r>
    </w:p>
    <w:p w14:paraId="5E87F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celebrateItemId.value = it.rewardId || it.id</w:t>
      </w:r>
    </w:p>
    <w:p w14:paraId="4EEFE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celebrateOpen.value = true</w:t>
      </w:r>
    </w:p>
    <w:p w14:paraId="2F44D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setTimeout(() =&gt; {</w:t>
      </w:r>
    </w:p>
    <w:p w14:paraId="5A50F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celebrateOpen.value = false</w:t>
      </w:r>
    </w:p>
    <w:p w14:paraId="15E9D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resultSheetOpen.value = true</w:t>
      </w:r>
    </w:p>
    <w:p w14:paraId="1AAE1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}, 220)</w:t>
      </w:r>
    </w:p>
    <w:p w14:paraId="31CF6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 catch (e) {</w:t>
      </w:r>
    </w:p>
    <w:p w14:paraId="0108E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uni.showToast({ title: String((e &amp;&amp; e.message) || uni.$t('调整星星失败')), icon: 'none' })</w:t>
      </w:r>
    </w:p>
    <w:p w14:paraId="6B0F5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 finally {</w:t>
      </w:r>
    </w:p>
    <w:p w14:paraId="1584B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pendingAction.value = false</w:t>
      </w:r>
    </w:p>
    <w:p w14:paraId="5C741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167FDF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D681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0C23D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async function closeResult() {</w:t>
      </w:r>
    </w:p>
    <w:p w14:paraId="55326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resultSheetOpen.value = false</w:t>
      </w:r>
    </w:p>
    <w:p w14:paraId="3D6A6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await refreshRemoteRewards()</w:t>
      </w:r>
    </w:p>
    <w:p w14:paraId="4ACB3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52918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1C17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async function cancelAction() {</w:t>
      </w:r>
    </w:p>
    <w:p w14:paraId="4FAD5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id = celebrateItemId.value</w:t>
      </w:r>
    </w:p>
    <w:p w14:paraId="034F8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it = allRemoteItems.value.find((x) =&gt; x.rewardId === id &amp;&amp; x.memberId === activeMemberId.value)</w:t>
      </w:r>
    </w:p>
    <w:p w14:paraId="26220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(!it || pendingAction.value) return</w:t>
      </w:r>
    </w:p>
    <w:p w14:paraId="387E20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pendingAction.value = true</w:t>
      </w:r>
    </w:p>
    <w:p w14:paraId="41D71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delta = Number(it.hearts || 0) || 0</w:t>
      </w:r>
    </w:p>
    <w:p w14:paraId="4B95E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try {</w:t>
      </w:r>
    </w:p>
    <w:p w14:paraId="599A7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rewardsApi.addStarNumberInfo({</w:t>
      </w:r>
    </w:p>
    <w:p w14:paraId="3DE37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memberId: it.memberId,</w:t>
      </w:r>
    </w:p>
    <w:p w14:paraId="650E2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rewardId: it.rewardId,</w:t>
      </w:r>
    </w:p>
    <w:p w14:paraId="47DE5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updateReason: celebrateType.value === 'punish' ? `取消惩罚:${it.title}` : `取消奖励:${it.title}`,</w:t>
      </w:r>
    </w:p>
    <w:p w14:paraId="47B8F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  starNumber: celebrateType.value === 'punish' ? delta : -delta,</w:t>
      </w:r>
    </w:p>
    <w:p w14:paraId="5074E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})</w:t>
      </w:r>
    </w:p>
    <w:p w14:paraId="7EC80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resultSheetOpen.value = false</w:t>
      </w:r>
    </w:p>
    <w:p w14:paraId="2471B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refreshRemoteRewards()</w:t>
      </w:r>
    </w:p>
    <w:p w14:paraId="58F86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 catch (e) {</w:t>
      </w:r>
    </w:p>
    <w:p w14:paraId="23310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uni.showToast({ title: String((e &amp;&amp; e.message) || uni.$t('取消操作失败')), icon: 'none' })</w:t>
      </w:r>
    </w:p>
    <w:p w14:paraId="72BAA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 finally {</w:t>
      </w:r>
    </w:p>
    <w:p w14:paraId="74F34B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pendingAction.value = false</w:t>
      </w:r>
    </w:p>
    <w:p w14:paraId="2C5A1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6A56D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9F331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  <w:sectPr>
          <w:headerReference r:id="rId61" w:type="default"/>
          <w:footerReference r:id="rId62" w:type="default"/>
          <w:pgSz w:w="11906" w:h="16838"/>
          <w:pgMar w:top="765" w:right="567" w:bottom="709" w:left="709" w:header="312" w:footer="283" w:gutter="0"/>
          <w:cols w:space="720" w:num="1"/>
          <w:docGrid w:linePitch="360" w:charSpace="0"/>
        </w:sectPr>
      </w:pPr>
    </w:p>
    <w:p w14:paraId="0A6B2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4B2AF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addItem() {</w:t>
      </w:r>
    </w:p>
    <w:p w14:paraId="78D62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memberId = activeMemberId.value ? `&amp;memberId=${encodeURIComponent(activeMemberId.value)}` : ''</w:t>
      </w:r>
    </w:p>
    <w:p w14:paraId="43E1E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uni.navigateTo({ url: `/pages/rewards/reward-form?type=reward${memberId}` })</w:t>
      </w:r>
    </w:p>
    <w:p w14:paraId="0296F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675EE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D7127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openActions(it) {</w:t>
      </w:r>
    </w:p>
    <w:p w14:paraId="34D92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activeItemId.value = it.rewardId || it.id</w:t>
      </w:r>
    </w:p>
    <w:p w14:paraId="5A1B0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actionSheetOpen.value = true</w:t>
      </w:r>
    </w:p>
    <w:p w14:paraId="72910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280939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12F9E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editItem() {</w:t>
      </w:r>
    </w:p>
    <w:p w14:paraId="3D3BD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id = activeItemId.value</w:t>
      </w:r>
    </w:p>
    <w:p w14:paraId="2E735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actionSheetOpen.value = false</w:t>
      </w:r>
    </w:p>
    <w:p w14:paraId="6E218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(!id) return</w:t>
      </w:r>
    </w:p>
    <w:p w14:paraId="49FED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uni.navigateTo({ url: `/pages/rewards/reward-form?id=${encodeURIComponent(id)}` })</w:t>
      </w:r>
    </w:p>
    <w:p w14:paraId="209297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35A6F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7B007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async function deleteItem() {</w:t>
      </w:r>
    </w:p>
    <w:p w14:paraId="440BFE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id = activeItemId.value</w:t>
      </w:r>
    </w:p>
    <w:p w14:paraId="133C27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actionSheetOpen.value = false</w:t>
      </w:r>
    </w:p>
    <w:p w14:paraId="48CF6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(!id) return</w:t>
      </w:r>
    </w:p>
    <w:p w14:paraId="31ABA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const item = allRemoteItems.value.find((x) =&gt; (x.rewardId || x.id) === id)</w:t>
      </w:r>
    </w:p>
    <w:p w14:paraId="54093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if (!item) return</w:t>
      </w:r>
    </w:p>
    <w:p w14:paraId="533D4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try {</w:t>
      </w:r>
    </w:p>
    <w:p w14:paraId="22B3F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rewardsApi.deleteRewardInfo({ rewardId: id })</w:t>
      </w:r>
    </w:p>
    <w:p w14:paraId="33D5B6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await refreshRemoteRewards()</w:t>
      </w:r>
    </w:p>
    <w:p w14:paraId="530C7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 catch (e) {</w:t>
      </w:r>
    </w:p>
    <w:p w14:paraId="7F98C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  uni.showToast({ title: String((e &amp;&amp; e.message) || uni.$t('删除奖励失败')), icon: 'none' })</w:t>
      </w:r>
    </w:p>
    <w:p w14:paraId="1F094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}</w:t>
      </w:r>
    </w:p>
    <w:p w14:paraId="2FB5E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61440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48711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goGive() {</w:t>
      </w:r>
    </w:p>
    <w:p w14:paraId="2F06C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uni.navigateTo({ url: '/pages/rewards/give-hearts' })</w:t>
      </w:r>
    </w:p>
    <w:p w14:paraId="1DC182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6C758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2A595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function goSettings() {</w:t>
      </w:r>
    </w:p>
    <w:p w14:paraId="73CC6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uni.navigateTo({ url: '/pages/rewards/settings' })</w:t>
      </w:r>
    </w:p>
    <w:p w14:paraId="47DC1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180A8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&lt;/script&gt;</w:t>
      </w:r>
    </w:p>
    <w:p w14:paraId="795710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</w:p>
    <w:p w14:paraId="3BE25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&lt;style scoped lang="scss"&gt;</w:t>
      </w:r>
    </w:p>
    <w:p w14:paraId="7A633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.bl-page {</w:t>
      </w:r>
    </w:p>
    <w:p w14:paraId="480E56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height: 100vh;</w:t>
      </w:r>
    </w:p>
    <w:p w14:paraId="438C8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background: #ffffff;</w:t>
      </w:r>
    </w:p>
    <w:p w14:paraId="63536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}</w:t>
      </w:r>
    </w:p>
    <w:p w14:paraId="6895A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>.reward-page {</w:t>
      </w:r>
    </w:p>
    <w:p w14:paraId="67496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height: 100vh;</w:t>
      </w:r>
    </w:p>
    <w:p w14:paraId="0DEA0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padding-bottom: 222rpx;</w:t>
      </w:r>
    </w:p>
    <w:p w14:paraId="4175CC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ascii="Courier New" w:hAnsi="Courier New" w:eastAsia="Courier New"/>
          <w:sz w:val="24"/>
          <w:szCs w:val="24"/>
        </w:rPr>
      </w:pPr>
      <w:r>
        <w:rPr>
          <w:rFonts w:ascii="Courier New" w:hAnsi="Courier New" w:eastAsia="Courier New"/>
          <w:sz w:val="24"/>
          <w:szCs w:val="24"/>
        </w:rPr>
        <w:t xml:space="preserve">  box-sizing: border-box;</w:t>
      </w:r>
    </w:p>
    <w:p w14:paraId="159DB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Courier New" w:hAnsi="Courier New" w:eastAsia="宋体"/>
          <w:sz w:val="24"/>
          <w:szCs w:val="24"/>
          <w:lang w:eastAsia="zh-CN"/>
        </w:rPr>
      </w:pPr>
      <w:r>
        <w:rPr>
          <w:rFonts w:ascii="Courier New" w:hAnsi="Courier New" w:eastAsia="Courier New"/>
          <w:sz w:val="24"/>
          <w:szCs w:val="24"/>
        </w:rPr>
        <w:t>}</w:t>
      </w:r>
      <w:bookmarkStart w:id="0" w:name="_GoBack"/>
      <w:bookmarkEnd w:id="0"/>
    </w:p>
    <w:sectPr>
      <w:headerReference r:id="rId63" w:type="default"/>
      <w:footerReference r:id="rId64" w:type="default"/>
      <w:pgSz w:w="11906" w:h="16838"/>
      <w:pgMar w:top="765" w:right="567" w:bottom="709" w:left="709" w:header="312" w:footer="28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12631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B7330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5039E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22606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55595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36F68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22A92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08ED6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AB206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75A86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35D45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5C1D7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9834D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C8AD6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49AB6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14DD8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6B302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7CD98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EF499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D7409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1457C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8F68C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6EB0C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F2CB9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71784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D0A6F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E1CCB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41636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48E0A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D13B8">
    <w:pPr>
      <w:pStyle w:val="24"/>
      <w:jc w:val="center"/>
    </w:pPr>
    <w:r>
      <w:rPr>
        <w:rFonts w:ascii="Courier New" w:hAnsi="Courier New" w:eastAsia="Courier New"/>
        <w:sz w:val="18"/>
      </w:rPr>
      <w:fldChar w:fldCharType="begin"/>
    </w:r>
    <w:r>
      <w:rPr>
        <w:rFonts w:ascii="Courier New" w:hAnsi="Courier New" w:eastAsia="Courier New"/>
        <w:sz w:val="18"/>
      </w:rPr>
      <w:instrText xml:space="preserve">PAGE</w:instrText>
    </w:r>
    <w:r>
      <w:rPr>
        <w:rFonts w:ascii="Courier New" w:hAnsi="Courier New" w:eastAsia="Courier New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ABE78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4A564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C39B0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00732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0A394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CFAE0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0D959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6E74E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C041E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9594A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51DA5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B1FB5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477E5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BC1B0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2BB2B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1679C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19CC7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CF7BB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89ED0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468BF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D7C09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6AC77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B0ECB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D6E90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7BFB1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092EB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9B300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48489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F32E7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2F955">
    <w:pPr>
      <w:pStyle w:val="25"/>
      <w:jc w:val="center"/>
    </w:pPr>
    <w:r>
      <w:rPr>
        <w:rFonts w:ascii="宋体" w:hAnsi="宋体" w:eastAsia="宋体"/>
        <w:sz w:val="18"/>
      </w:rPr>
      <w:t>芝麻日历 [V1.0.0]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D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urier New" w:hAnsi="Courier New" w:eastAsia="Courier New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8" Type="http://schemas.openxmlformats.org/officeDocument/2006/relationships/fontTable" Target="fontTable.xml"/><Relationship Id="rId67" Type="http://schemas.openxmlformats.org/officeDocument/2006/relationships/customXml" Target="../customXml/item1.xml"/><Relationship Id="rId66" Type="http://schemas.openxmlformats.org/officeDocument/2006/relationships/numbering" Target="numbering.xml"/><Relationship Id="rId65" Type="http://schemas.openxmlformats.org/officeDocument/2006/relationships/theme" Target="theme/theme1.xml"/><Relationship Id="rId64" Type="http://schemas.openxmlformats.org/officeDocument/2006/relationships/footer" Target="footer30.xml"/><Relationship Id="rId63" Type="http://schemas.openxmlformats.org/officeDocument/2006/relationships/header" Target="header30.xml"/><Relationship Id="rId62" Type="http://schemas.openxmlformats.org/officeDocument/2006/relationships/footer" Target="footer29.xml"/><Relationship Id="rId61" Type="http://schemas.openxmlformats.org/officeDocument/2006/relationships/header" Target="header29.xml"/><Relationship Id="rId60" Type="http://schemas.openxmlformats.org/officeDocument/2006/relationships/footer" Target="footer28.xml"/><Relationship Id="rId6" Type="http://schemas.openxmlformats.org/officeDocument/2006/relationships/footer" Target="footer1.xml"/><Relationship Id="rId59" Type="http://schemas.openxmlformats.org/officeDocument/2006/relationships/header" Target="header28.xml"/><Relationship Id="rId58" Type="http://schemas.openxmlformats.org/officeDocument/2006/relationships/footer" Target="footer27.xml"/><Relationship Id="rId57" Type="http://schemas.openxmlformats.org/officeDocument/2006/relationships/header" Target="header27.xml"/><Relationship Id="rId56" Type="http://schemas.openxmlformats.org/officeDocument/2006/relationships/footer" Target="footer26.xml"/><Relationship Id="rId55" Type="http://schemas.openxmlformats.org/officeDocument/2006/relationships/header" Target="header26.xml"/><Relationship Id="rId54" Type="http://schemas.openxmlformats.org/officeDocument/2006/relationships/footer" Target="footer25.xml"/><Relationship Id="rId53" Type="http://schemas.openxmlformats.org/officeDocument/2006/relationships/header" Target="header25.xml"/><Relationship Id="rId52" Type="http://schemas.openxmlformats.org/officeDocument/2006/relationships/footer" Target="footer24.xml"/><Relationship Id="rId51" Type="http://schemas.openxmlformats.org/officeDocument/2006/relationships/header" Target="header24.xml"/><Relationship Id="rId50" Type="http://schemas.openxmlformats.org/officeDocument/2006/relationships/footer" Target="footer23.xml"/><Relationship Id="rId5" Type="http://schemas.openxmlformats.org/officeDocument/2006/relationships/header" Target="header1.xml"/><Relationship Id="rId49" Type="http://schemas.openxmlformats.org/officeDocument/2006/relationships/header" Target="header23.xml"/><Relationship Id="rId48" Type="http://schemas.openxmlformats.org/officeDocument/2006/relationships/footer" Target="footer22.xml"/><Relationship Id="rId47" Type="http://schemas.openxmlformats.org/officeDocument/2006/relationships/header" Target="header22.xml"/><Relationship Id="rId46" Type="http://schemas.openxmlformats.org/officeDocument/2006/relationships/footer" Target="footer21.xml"/><Relationship Id="rId45" Type="http://schemas.openxmlformats.org/officeDocument/2006/relationships/header" Target="header21.xml"/><Relationship Id="rId44" Type="http://schemas.openxmlformats.org/officeDocument/2006/relationships/footer" Target="footer20.xml"/><Relationship Id="rId43" Type="http://schemas.openxmlformats.org/officeDocument/2006/relationships/header" Target="header20.xml"/><Relationship Id="rId42" Type="http://schemas.openxmlformats.org/officeDocument/2006/relationships/footer" Target="footer19.xml"/><Relationship Id="rId41" Type="http://schemas.openxmlformats.org/officeDocument/2006/relationships/header" Target="header19.xml"/><Relationship Id="rId40" Type="http://schemas.openxmlformats.org/officeDocument/2006/relationships/footer" Target="footer18.xml"/><Relationship Id="rId4" Type="http://schemas.openxmlformats.org/officeDocument/2006/relationships/endnotes" Target="endnotes.xml"/><Relationship Id="rId39" Type="http://schemas.openxmlformats.org/officeDocument/2006/relationships/header" Target="header18.xml"/><Relationship Id="rId38" Type="http://schemas.openxmlformats.org/officeDocument/2006/relationships/footer" Target="footer17.xml"/><Relationship Id="rId37" Type="http://schemas.openxmlformats.org/officeDocument/2006/relationships/header" Target="header17.xml"/><Relationship Id="rId36" Type="http://schemas.openxmlformats.org/officeDocument/2006/relationships/footer" Target="footer16.xml"/><Relationship Id="rId35" Type="http://schemas.openxmlformats.org/officeDocument/2006/relationships/header" Target="header16.xml"/><Relationship Id="rId34" Type="http://schemas.openxmlformats.org/officeDocument/2006/relationships/footer" Target="footer15.xml"/><Relationship Id="rId33" Type="http://schemas.openxmlformats.org/officeDocument/2006/relationships/header" Target="header15.xml"/><Relationship Id="rId32" Type="http://schemas.openxmlformats.org/officeDocument/2006/relationships/footer" Target="footer14.xml"/><Relationship Id="rId31" Type="http://schemas.openxmlformats.org/officeDocument/2006/relationships/header" Target="header14.xml"/><Relationship Id="rId30" Type="http://schemas.openxmlformats.org/officeDocument/2006/relationships/footer" Target="footer13.xml"/><Relationship Id="rId3" Type="http://schemas.openxmlformats.org/officeDocument/2006/relationships/footnotes" Target="footnotes.xml"/><Relationship Id="rId29" Type="http://schemas.openxmlformats.org/officeDocument/2006/relationships/header" Target="header13.xml"/><Relationship Id="rId28" Type="http://schemas.openxmlformats.org/officeDocument/2006/relationships/footer" Target="footer12.xml"/><Relationship Id="rId27" Type="http://schemas.openxmlformats.org/officeDocument/2006/relationships/header" Target="header12.xml"/><Relationship Id="rId26" Type="http://schemas.openxmlformats.org/officeDocument/2006/relationships/footer" Target="footer11.xml"/><Relationship Id="rId25" Type="http://schemas.openxmlformats.org/officeDocument/2006/relationships/header" Target="header11.xml"/><Relationship Id="rId24" Type="http://schemas.openxmlformats.org/officeDocument/2006/relationships/footer" Target="footer10.xml"/><Relationship Id="rId23" Type="http://schemas.openxmlformats.org/officeDocument/2006/relationships/header" Target="header10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beaman</cp:lastModifiedBy>
  <dcterms:modified xsi:type="dcterms:W3CDTF">2026-08-05T10:49:30Z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57778D88363479BEBAA4726A82C4E034_42</vt:lpwstr>
  </property>
</Properties>
</file>